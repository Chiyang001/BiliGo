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B04EE9">
      <w:pPr>
        <w:spacing w:after="100"/>
        <w:jc w:val="center"/>
      </w:pPr>
      <w:r>
        <w:rPr>
          <w:rFonts w:ascii="Times New Roman" w:hAnsi="Times New Roman"/>
          <w:b/>
          <w:i w:val="0"/>
          <w:color w:val="263238"/>
          <w:sz w:val="36"/>
        </w:rPr>
        <w:t>BiliGo V3 Ultra: A Multi-Platform AI-Enabled</w:t>
      </w:r>
      <w:r>
        <w:rPr>
          <w:rFonts w:ascii="Times New Roman" w:hAnsi="Times New Roman"/>
          <w:b/>
          <w:i w:val="0"/>
          <w:color w:val="263238"/>
          <w:sz w:val="36"/>
        </w:rPr>
        <w:br w:type="textWrapping"/>
      </w:r>
      <w:r>
        <w:rPr>
          <w:rFonts w:ascii="Times New Roman" w:hAnsi="Times New Roman"/>
          <w:b/>
          <w:i w:val="0"/>
          <w:color w:val="263238"/>
          <w:sz w:val="36"/>
        </w:rPr>
        <w:t>Private-Messaging Automation System</w:t>
      </w:r>
    </w:p>
    <w:p w14:paraId="741A90D2">
      <w:pPr>
        <w:spacing w:after="240"/>
        <w:jc w:val="center"/>
        <w:rPr>
          <w:rFonts w:ascii="Times New Roman" w:hAnsi="Times New Roman"/>
          <w:b w:val="0"/>
          <w:i w:val="0"/>
          <w:sz w:val="20"/>
        </w:rPr>
      </w:pPr>
      <w:bookmarkStart w:id="0" w:name="_GoBack"/>
      <w:bookmarkEnd w:id="0"/>
      <w:r>
        <w:rPr>
          <w:rFonts w:ascii="Times New Roman" w:hAnsi="Times New Roman"/>
          <w:b w:val="0"/>
          <w:i w:val="0"/>
          <w:sz w:val="20"/>
        </w:rPr>
        <w:t>Chiyang001</w:t>
      </w:r>
    </w:p>
    <w:p w14:paraId="36A6C3F1">
      <w:pPr>
        <w:spacing w:after="240"/>
        <w:jc w:val="center"/>
      </w:pPr>
      <w:r>
        <w:rPr>
          <w:rFonts w:ascii="Times New Roman" w:hAnsi="Times New Roman"/>
          <w:b w:val="0"/>
          <w:i w:val="0"/>
          <w:sz w:val="20"/>
        </w:rPr>
        <w:t>4 September 2026</w:t>
      </w:r>
    </w:p>
    <w:tbl>
      <w:tblPr>
        <w:tblStyle w:val="32"/>
        <w:tblW w:w="0" w:type="auto"/>
        <w:jc w:val="center"/>
        <w:tblLayout w:type="fixed"/>
        <w:tblCellMar>
          <w:top w:w="0" w:type="dxa"/>
          <w:left w:w="108" w:type="dxa"/>
          <w:bottom w:w="0" w:type="dxa"/>
          <w:right w:w="108" w:type="dxa"/>
        </w:tblCellMar>
      </w:tblPr>
      <w:tblGrid>
        <w:gridCol w:w="9288"/>
      </w:tblGrid>
      <w:tr w14:paraId="426D6782">
        <w:trPr>
          <w:jc w:val="center"/>
        </w:trPr>
        <w:tc>
          <w:tcPr>
            <w:tcW w:w="9461" w:type="dxa"/>
            <w:shd w:val="clear" w:color="auto" w:fill="F5F7F9"/>
            <w:tcMar>
              <w:top w:w="140" w:type="dxa"/>
              <w:left w:w="160" w:type="dxa"/>
              <w:bottom w:w="140" w:type="dxa"/>
              <w:right w:w="160" w:type="dxa"/>
            </w:tcMar>
          </w:tcPr>
          <w:p w14:paraId="7D5538C8">
            <w:pPr>
              <w:jc w:val="both"/>
            </w:pPr>
            <w:r>
              <w:rPr>
                <w:rFonts w:ascii="Times New Roman" w:hAnsi="Times New Roman"/>
                <w:b/>
                <w:i w:val="0"/>
                <w:sz w:val="19"/>
              </w:rPr>
              <w:t>Abstract—</w:t>
            </w:r>
            <w:r>
              <w:rPr>
                <w:rFonts w:ascii="Times New Roman" w:hAnsi="Times New Roman"/>
                <w:b w:val="0"/>
                <w:i w:val="0"/>
                <w:sz w:val="19"/>
              </w:rPr>
              <w:t>BiliGo V3 Ultra is a multi-platform private-message automation system targeting major Chinese social platforms. This report presents an initial reproducible benchmark focused on two system-level dimensions: messaging-path performance and AI capability completeness. The latency benchmark decomposes each reply into T0 (user send to system detection), T1 (system processing), and T2 (system send to user-visible delivery). Five repeated measurements were collected for Bilibili private messages, Douyin, Xiaohongshu, Weibo, and Xianyu; the maximum and minimum observations were removed for each stage and the remaining three values were averaged. Under non-AI keyword/default-reply mode, BiliGo achieved a cross-platform mean end-to-end latency of 1.982 s, with Bilibili private messaging at 0.723 s. Across 440 processed messages, 418 replies succeeded, corresponding to a weighted success rate of 95.0%. A supplementary AI-enabled run using the official DeepSeek V4 Flash API produced a 2.514 s cross-platform mean end-to-end latency, but AI-provider latency is intentionally excluded from the primary system ranking. Public vendor figures from SaleSmartly, respond.io, Intercom, Zendesk, and Gorgias are used only as contextual industry references because their metric boundaries differ from this controlled BiliGo experiment. The present evidence supports competitive system responsiveness in the tested environment while reserving any state-of-the-art claim for a future controlled head-to-head benchmark.</w:t>
            </w:r>
          </w:p>
          <w:p w14:paraId="219B84FD">
            <w:r>
              <w:rPr>
                <w:rFonts w:ascii="Times New Roman" w:hAnsi="Times New Roman"/>
                <w:b/>
                <w:i w:val="0"/>
                <w:sz w:val="18"/>
              </w:rPr>
              <w:t>Keywords—</w:t>
            </w:r>
            <w:r>
              <w:rPr>
                <w:rFonts w:ascii="Times New Roman" w:hAnsi="Times New Roman"/>
                <w:b w:val="0"/>
                <w:i w:val="0"/>
                <w:sz w:val="18"/>
              </w:rPr>
              <w:t>omnichannel messaging; private-message automation; AI agent; RAG; latency benchmark; Bilibili; Douyin; Xiaohongshu; Weibo; Xianyu</w:t>
            </w:r>
          </w:p>
        </w:tc>
      </w:tr>
    </w:tbl>
    <w:p w14:paraId="1D3A4764">
      <w:pPr>
        <w:spacing w:after="0"/>
      </w:pPr>
    </w:p>
    <w:p w14:paraId="6111767C">
      <w:pPr>
        <w:pStyle w:val="3"/>
        <w:keepNext/>
      </w:pPr>
      <w:r>
        <w:rPr>
          <w:rFonts w:ascii="Times New Roman" w:hAnsi="Times New Roman"/>
          <w:b/>
          <w:i w:val="0"/>
          <w:sz w:val="26"/>
        </w:rPr>
        <w:t>1 Introduction</w:t>
      </w:r>
    </w:p>
    <w:p w14:paraId="40FC1777">
      <w:pPr>
        <w:spacing w:after="100" w:line="259" w:lineRule="auto"/>
        <w:ind w:firstLine="317"/>
        <w:jc w:val="both"/>
      </w:pPr>
      <w:r>
        <w:rPr>
          <w:rFonts w:ascii="Times New Roman" w:hAnsi="Times New Roman"/>
          <w:b w:val="0"/>
          <w:i w:val="0"/>
        </w:rPr>
        <w:t>Creator and customer-service workflows are increasingly distributed across multiple social platforms, creating duplicated operational work and inconsistent response latency. BiliGo was originally released as an open-source Bilibili private-message and comment auto-reply system and has since evolved into the V3 Ultra architecture evaluated in this report. The public repository documents the project's earlier rule-based automation foundation, local deployment model, configurable monitoring intervals, and message-reply controls. [1]</w:t>
      </w:r>
    </w:p>
    <w:p w14:paraId="220F15A7">
      <w:pPr>
        <w:spacing w:after="100" w:line="259" w:lineRule="auto"/>
        <w:ind w:firstLine="317"/>
        <w:jc w:val="both"/>
      </w:pPr>
      <w:r>
        <w:rPr>
          <w:rFonts w:ascii="Times New Roman" w:hAnsi="Times New Roman"/>
          <w:b w:val="0"/>
          <w:i w:val="0"/>
        </w:rPr>
        <w:t>The V3 Ultra benchmark deliberately starts with a narrow scope. First, it measures the part of the system that BiliGo can directly control: how quickly a message is detected, processed, and delivered. Second, it evaluates AI support primarily as a capability layer rather than as a raw latency race. This distinction matters because users can connect different AI vendors, intermediary gateways, geographic regions, and models, all of which can dominate generation time independently of the messaging system itself.</w:t>
      </w:r>
    </w:p>
    <w:p w14:paraId="49505BDF">
      <w:pPr>
        <w:spacing w:after="100" w:line="259" w:lineRule="auto"/>
        <w:ind w:firstLine="317"/>
        <w:jc w:val="both"/>
      </w:pPr>
      <w:r>
        <w:rPr>
          <w:rFonts w:ascii="Times New Roman" w:hAnsi="Times New Roman"/>
          <w:b w:val="0"/>
          <w:i w:val="0"/>
        </w:rPr>
        <w:t>The report therefore separates controlled BiliGo measurements from vendor-reported industry metrics. SaleSmartly currently advertises an average response time below 6 s, while respond.io documents a typical 10-15 s processing time for its AI Agent and notes that some responses can exceed 20 s. These figures are valuable context, but they are not treated as a controlled head-to-head comparison. [4], [5]</w:t>
      </w:r>
    </w:p>
    <w:p w14:paraId="7F84EFB4">
      <w:pPr>
        <w:pStyle w:val="3"/>
        <w:keepNext/>
      </w:pPr>
      <w:r>
        <w:rPr>
          <w:rFonts w:ascii="Times New Roman" w:hAnsi="Times New Roman"/>
          <w:b/>
          <w:i w:val="0"/>
          <w:sz w:val="26"/>
        </w:rPr>
        <w:t>2 System Scope and Benchmark Design</w:t>
      </w:r>
    </w:p>
    <w:p w14:paraId="345886A4">
      <w:pPr>
        <w:pStyle w:val="4"/>
        <w:keepNext/>
      </w:pPr>
      <w:r>
        <w:rPr>
          <w:rFonts w:ascii="Times New Roman" w:hAnsi="Times New Roman"/>
          <w:b/>
          <w:i w:val="0"/>
          <w:sz w:val="22"/>
        </w:rPr>
        <w:t>2.1 Evaluated Platforms</w:t>
      </w:r>
    </w:p>
    <w:p w14:paraId="0EBE3C9E">
      <w:pPr>
        <w:spacing w:after="100" w:line="259" w:lineRule="auto"/>
        <w:ind w:firstLine="317"/>
        <w:jc w:val="both"/>
      </w:pPr>
      <w:r>
        <w:rPr>
          <w:rFonts w:ascii="Times New Roman" w:hAnsi="Times New Roman"/>
          <w:b w:val="0"/>
          <w:i w:val="0"/>
        </w:rPr>
        <w:t>The experiment covers five private-message channels: Bilibili private messages, Douyin, Xiaohongshu, Weibo, and Xianyu. Bilibili comments are excluded because comment automation belongs to a separate interaction category and is outside the private-message scope of this benchmark.</w:t>
      </w:r>
    </w:p>
    <w:p w14:paraId="321C5F64">
      <w:pPr>
        <w:pStyle w:val="4"/>
        <w:keepNext/>
      </w:pPr>
      <w:r>
        <w:rPr>
          <w:rFonts w:ascii="Times New Roman" w:hAnsi="Times New Roman"/>
          <w:b/>
          <w:i w:val="0"/>
          <w:sz w:val="22"/>
        </w:rPr>
        <w:t>2.2 Three-Stage Latency Model</w:t>
      </w:r>
    </w:p>
    <w:p w14:paraId="3B6EC631">
      <w:pPr>
        <w:spacing w:after="100" w:line="259" w:lineRule="auto"/>
        <w:ind w:firstLine="317"/>
        <w:jc w:val="both"/>
      </w:pPr>
      <w:r>
        <w:rPr>
          <w:rFonts w:ascii="Times New Roman" w:hAnsi="Times New Roman"/>
          <w:b w:val="0"/>
          <w:i w:val="0"/>
        </w:rPr>
        <w:t>Each message transaction is decomposed into three stages. T0 measures the elapsed time from the user's send action to the moment BiliGo receives or detects the message. T1 measures system-side processing from message receipt to completion of reply generation or reply-task preparation. T2 measures the time from the system's send action to the point at which the response is visibly presented to the user. The end-to-end value is defined as Ttotal = T0 + T1 + T2.</w:t>
      </w:r>
    </w:p>
    <w:p w14:paraId="7E6D1FFB">
      <w:pPr>
        <w:spacing w:after="100" w:line="259" w:lineRule="auto"/>
        <w:ind w:firstLine="317"/>
        <w:jc w:val="both"/>
      </w:pPr>
      <w:r>
        <w:rPr>
          <w:rFonts w:ascii="Times New Roman" w:hAnsi="Times New Roman"/>
          <w:b w:val="0"/>
          <w:i w:val="0"/>
        </w:rPr>
        <w:t>For each platform and each stage, five measurements were collected. To reduce sensitivity to a single unusually high or low observation, the report uses a 20% symmetric trimmed mean: t_trim = (sum(t_i) - max(t_i) - min(t_i)) / 3 for n = 5. Raw measurements are retained in Appendices A and B.</w:t>
      </w:r>
    </w:p>
    <w:p w14:paraId="3C0F0D6F">
      <w:pPr>
        <w:pStyle w:val="4"/>
        <w:keepNext/>
      </w:pPr>
      <w:r>
        <w:rPr>
          <w:rFonts w:ascii="Times New Roman" w:hAnsi="Times New Roman"/>
          <w:b/>
          <w:i w:val="0"/>
          <w:sz w:val="22"/>
        </w:rPr>
        <w:t>2.3 Test Configuration</w:t>
      </w:r>
    </w:p>
    <w:tbl>
      <w:tblPr>
        <w:tblStyle w:val="32"/>
        <w:tblW w:w="0" w:type="auto"/>
        <w:jc w:val="center"/>
        <w:tblLayout w:type="fixed"/>
        <w:tblCellMar>
          <w:top w:w="0" w:type="dxa"/>
          <w:left w:w="108" w:type="dxa"/>
          <w:bottom w:w="0" w:type="dxa"/>
          <w:right w:w="108" w:type="dxa"/>
        </w:tblCellMar>
      </w:tblPr>
      <w:tblGrid>
        <w:gridCol w:w="2365"/>
        <w:gridCol w:w="2365"/>
        <w:gridCol w:w="2365"/>
        <w:gridCol w:w="2365"/>
      </w:tblGrid>
      <w:tr w14:paraId="47F786B6">
        <w:tblPrEx>
          <w:tblCellMar>
            <w:top w:w="0" w:type="dxa"/>
            <w:left w:w="108" w:type="dxa"/>
            <w:bottom w:w="0" w:type="dxa"/>
            <w:right w:w="108" w:type="dxa"/>
          </w:tblCellMar>
        </w:tblPrEx>
        <w:trPr>
          <w:tblHeader/>
          <w:jc w:val="center"/>
        </w:trPr>
        <w:tc>
          <w:tcPr>
            <w:tcW w:w="1872" w:type="dxa"/>
            <w:shd w:val="clear" w:color="auto" w:fill="263238"/>
            <w:tcMar>
              <w:top w:w="80" w:type="dxa"/>
              <w:left w:w="90" w:type="dxa"/>
              <w:bottom w:w="80" w:type="dxa"/>
              <w:right w:w="90" w:type="dxa"/>
            </w:tcMar>
            <w:vAlign w:val="center"/>
          </w:tcPr>
          <w:p w14:paraId="45E9ADE2">
            <w:pPr>
              <w:spacing w:before="0" w:after="0"/>
            </w:pPr>
            <w:r>
              <w:rPr>
                <w:rFonts w:ascii="Times New Roman" w:hAnsi="Times New Roman"/>
                <w:b/>
                <w:color w:val="FFFFFF"/>
                <w:sz w:val="17"/>
              </w:rPr>
              <w:t>Platform</w:t>
            </w:r>
          </w:p>
        </w:tc>
        <w:tc>
          <w:tcPr>
            <w:tcW w:w="2592" w:type="dxa"/>
            <w:shd w:val="clear" w:color="auto" w:fill="263238"/>
            <w:tcMar>
              <w:top w:w="80" w:type="dxa"/>
              <w:left w:w="90" w:type="dxa"/>
              <w:bottom w:w="80" w:type="dxa"/>
              <w:right w:w="90" w:type="dxa"/>
            </w:tcMar>
            <w:vAlign w:val="center"/>
          </w:tcPr>
          <w:p w14:paraId="6AAE37C8">
            <w:pPr>
              <w:spacing w:before="0" w:after="0"/>
            </w:pPr>
            <w:r>
              <w:rPr>
                <w:rFonts w:ascii="Times New Roman" w:hAnsi="Times New Roman"/>
                <w:b/>
                <w:color w:val="FFFFFF"/>
                <w:sz w:val="17"/>
              </w:rPr>
              <w:t>Message monitoring interval</w:t>
            </w:r>
          </w:p>
        </w:tc>
        <w:tc>
          <w:tcPr>
            <w:tcW w:w="2304" w:type="dxa"/>
            <w:shd w:val="clear" w:color="auto" w:fill="263238"/>
            <w:tcMar>
              <w:top w:w="80" w:type="dxa"/>
              <w:left w:w="90" w:type="dxa"/>
              <w:bottom w:w="80" w:type="dxa"/>
              <w:right w:w="90" w:type="dxa"/>
            </w:tcMar>
            <w:vAlign w:val="center"/>
          </w:tcPr>
          <w:p w14:paraId="4E9B3378">
            <w:pPr>
              <w:spacing w:before="0" w:after="0"/>
            </w:pPr>
            <w:r>
              <w:rPr>
                <w:rFonts w:ascii="Times New Roman" w:hAnsi="Times New Roman"/>
                <w:b/>
                <w:color w:val="FFFFFF"/>
                <w:sz w:val="17"/>
              </w:rPr>
              <w:t>Send interval / wait</w:t>
            </w:r>
          </w:p>
        </w:tc>
        <w:tc>
          <w:tcPr>
            <w:tcW w:w="2304" w:type="dxa"/>
            <w:shd w:val="clear" w:color="auto" w:fill="263238"/>
            <w:tcMar>
              <w:top w:w="80" w:type="dxa"/>
              <w:left w:w="90" w:type="dxa"/>
              <w:bottom w:w="80" w:type="dxa"/>
              <w:right w:w="90" w:type="dxa"/>
            </w:tcMar>
            <w:vAlign w:val="center"/>
          </w:tcPr>
          <w:p w14:paraId="76F6B20B">
            <w:pPr>
              <w:spacing w:before="0" w:after="0"/>
            </w:pPr>
            <w:r>
              <w:rPr>
                <w:rFonts w:ascii="Times New Roman" w:hAnsi="Times New Roman"/>
                <w:b/>
                <w:color w:val="FFFFFF"/>
                <w:sz w:val="17"/>
              </w:rPr>
              <w:t>Other configured interval</w:t>
            </w:r>
          </w:p>
        </w:tc>
      </w:tr>
      <w:tr w14:paraId="6A54E7B7">
        <w:tblPrEx>
          <w:tblCellMar>
            <w:top w:w="0" w:type="dxa"/>
            <w:left w:w="108" w:type="dxa"/>
            <w:bottom w:w="0" w:type="dxa"/>
            <w:right w:w="108" w:type="dxa"/>
          </w:tblCellMar>
        </w:tblPrEx>
        <w:trPr>
          <w:jc w:val="center"/>
        </w:trPr>
        <w:tc>
          <w:tcPr>
            <w:tcW w:w="1872" w:type="dxa"/>
            <w:shd w:val="clear" w:color="auto" w:fill="FFF1F2"/>
            <w:tcMar>
              <w:top w:w="80" w:type="dxa"/>
              <w:left w:w="90" w:type="dxa"/>
              <w:bottom w:w="80" w:type="dxa"/>
              <w:right w:w="90" w:type="dxa"/>
            </w:tcMar>
            <w:vAlign w:val="center"/>
          </w:tcPr>
          <w:p w14:paraId="5F56D3CC">
            <w:pPr>
              <w:spacing w:before="0" w:after="0"/>
            </w:pPr>
            <w:r>
              <w:rPr>
                <w:rFonts w:ascii="Times New Roman" w:hAnsi="Times New Roman"/>
                <w:sz w:val="17"/>
              </w:rPr>
              <w:t>Bilibili DM</w:t>
            </w:r>
          </w:p>
        </w:tc>
        <w:tc>
          <w:tcPr>
            <w:tcW w:w="2592" w:type="dxa"/>
            <w:tcMar>
              <w:top w:w="80" w:type="dxa"/>
              <w:left w:w="90" w:type="dxa"/>
              <w:bottom w:w="80" w:type="dxa"/>
              <w:right w:w="90" w:type="dxa"/>
            </w:tcMar>
            <w:vAlign w:val="center"/>
          </w:tcPr>
          <w:p w14:paraId="75BCC0DC">
            <w:pPr>
              <w:spacing w:before="0" w:after="0"/>
            </w:pPr>
            <w:r>
              <w:rPr>
                <w:rFonts w:ascii="Times New Roman" w:hAnsi="Times New Roman"/>
                <w:sz w:val="17"/>
              </w:rPr>
              <w:t>0.05 s</w:t>
            </w:r>
          </w:p>
        </w:tc>
        <w:tc>
          <w:tcPr>
            <w:tcW w:w="2304" w:type="dxa"/>
            <w:tcMar>
              <w:top w:w="80" w:type="dxa"/>
              <w:left w:w="90" w:type="dxa"/>
              <w:bottom w:w="80" w:type="dxa"/>
              <w:right w:w="90" w:type="dxa"/>
            </w:tcMar>
            <w:vAlign w:val="center"/>
          </w:tcPr>
          <w:p w14:paraId="7FEC9A1C">
            <w:pPr>
              <w:spacing w:before="0" w:after="0"/>
            </w:pPr>
            <w:r>
              <w:rPr>
                <w:rFonts w:ascii="Times New Roman" w:hAnsi="Times New Roman"/>
                <w:sz w:val="17"/>
              </w:rPr>
              <w:t>1.0 s</w:t>
            </w:r>
          </w:p>
        </w:tc>
        <w:tc>
          <w:tcPr>
            <w:tcW w:w="2304" w:type="dxa"/>
            <w:tcMar>
              <w:top w:w="80" w:type="dxa"/>
              <w:left w:w="90" w:type="dxa"/>
              <w:bottom w:w="80" w:type="dxa"/>
              <w:right w:w="90" w:type="dxa"/>
            </w:tcMar>
            <w:vAlign w:val="center"/>
          </w:tcPr>
          <w:p w14:paraId="3C587AB5">
            <w:pPr>
              <w:spacing w:before="0" w:after="0"/>
            </w:pPr>
            <w:r>
              <w:rPr>
                <w:rFonts w:ascii="Times New Roman" w:hAnsi="Times New Roman"/>
                <w:sz w:val="17"/>
              </w:rPr>
              <w:t>300 s auto-restart</w:t>
            </w:r>
          </w:p>
        </w:tc>
      </w:tr>
      <w:tr w14:paraId="275B0BF7">
        <w:tblPrEx>
          <w:tblCellMar>
            <w:top w:w="0" w:type="dxa"/>
            <w:left w:w="108" w:type="dxa"/>
            <w:bottom w:w="0" w:type="dxa"/>
            <w:right w:w="108" w:type="dxa"/>
          </w:tblCellMar>
        </w:tblPrEx>
        <w:trPr>
          <w:jc w:val="center"/>
        </w:trPr>
        <w:tc>
          <w:tcPr>
            <w:tcW w:w="1872" w:type="dxa"/>
            <w:shd w:val="clear" w:color="auto" w:fill="FFF1F2"/>
            <w:tcMar>
              <w:top w:w="80" w:type="dxa"/>
              <w:left w:w="90" w:type="dxa"/>
              <w:bottom w:w="80" w:type="dxa"/>
              <w:right w:w="90" w:type="dxa"/>
            </w:tcMar>
            <w:vAlign w:val="center"/>
          </w:tcPr>
          <w:p w14:paraId="4FEE5C22">
            <w:pPr>
              <w:spacing w:before="0" w:after="0"/>
            </w:pPr>
            <w:r>
              <w:rPr>
                <w:rFonts w:ascii="Times New Roman" w:hAnsi="Times New Roman"/>
                <w:sz w:val="17"/>
              </w:rPr>
              <w:t>Douyin</w:t>
            </w:r>
          </w:p>
        </w:tc>
        <w:tc>
          <w:tcPr>
            <w:tcW w:w="2592" w:type="dxa"/>
            <w:tcMar>
              <w:top w:w="80" w:type="dxa"/>
              <w:left w:w="90" w:type="dxa"/>
              <w:bottom w:w="80" w:type="dxa"/>
              <w:right w:w="90" w:type="dxa"/>
            </w:tcMar>
            <w:vAlign w:val="center"/>
          </w:tcPr>
          <w:p w14:paraId="1AA41C7C">
            <w:pPr>
              <w:spacing w:before="0" w:after="0"/>
            </w:pPr>
            <w:r>
              <w:rPr>
                <w:rFonts w:ascii="Times New Roman" w:hAnsi="Times New Roman"/>
                <w:sz w:val="17"/>
              </w:rPr>
              <w:t>0.5 s</w:t>
            </w:r>
          </w:p>
        </w:tc>
        <w:tc>
          <w:tcPr>
            <w:tcW w:w="2304" w:type="dxa"/>
            <w:tcMar>
              <w:top w:w="80" w:type="dxa"/>
              <w:left w:w="90" w:type="dxa"/>
              <w:bottom w:w="80" w:type="dxa"/>
              <w:right w:w="90" w:type="dxa"/>
            </w:tcMar>
            <w:vAlign w:val="center"/>
          </w:tcPr>
          <w:p w14:paraId="71189D40">
            <w:pPr>
              <w:spacing w:before="0" w:after="0"/>
            </w:pPr>
            <w:r>
              <w:rPr>
                <w:rFonts w:ascii="Times New Roman" w:hAnsi="Times New Roman"/>
                <w:sz w:val="17"/>
              </w:rPr>
              <w:t>0.5 s</w:t>
            </w:r>
          </w:p>
        </w:tc>
        <w:tc>
          <w:tcPr>
            <w:tcW w:w="2304" w:type="dxa"/>
            <w:tcMar>
              <w:top w:w="80" w:type="dxa"/>
              <w:left w:w="90" w:type="dxa"/>
              <w:bottom w:w="80" w:type="dxa"/>
              <w:right w:w="90" w:type="dxa"/>
            </w:tcMar>
            <w:vAlign w:val="center"/>
          </w:tcPr>
          <w:p w14:paraId="6A47E5E1">
            <w:pPr>
              <w:spacing w:before="0" w:after="0"/>
            </w:pPr>
            <w:r>
              <w:rPr>
                <w:rFonts w:ascii="Times New Roman" w:hAnsi="Times New Roman"/>
                <w:sz w:val="17"/>
              </w:rPr>
              <w:t>-</w:t>
            </w:r>
          </w:p>
        </w:tc>
      </w:tr>
      <w:tr w14:paraId="389F5C38">
        <w:tblPrEx>
          <w:tblCellMar>
            <w:top w:w="0" w:type="dxa"/>
            <w:left w:w="108" w:type="dxa"/>
            <w:bottom w:w="0" w:type="dxa"/>
            <w:right w:w="108" w:type="dxa"/>
          </w:tblCellMar>
        </w:tblPrEx>
        <w:trPr>
          <w:jc w:val="center"/>
        </w:trPr>
        <w:tc>
          <w:tcPr>
            <w:tcW w:w="1872" w:type="dxa"/>
            <w:shd w:val="clear" w:color="auto" w:fill="FFF1F2"/>
            <w:tcMar>
              <w:top w:w="80" w:type="dxa"/>
              <w:left w:w="90" w:type="dxa"/>
              <w:bottom w:w="80" w:type="dxa"/>
              <w:right w:w="90" w:type="dxa"/>
            </w:tcMar>
            <w:vAlign w:val="center"/>
          </w:tcPr>
          <w:p w14:paraId="62B3B740">
            <w:pPr>
              <w:spacing w:before="0" w:after="0"/>
            </w:pPr>
            <w:r>
              <w:rPr>
                <w:rFonts w:ascii="Times New Roman" w:hAnsi="Times New Roman"/>
                <w:sz w:val="17"/>
              </w:rPr>
              <w:t>Xiaohongshu</w:t>
            </w:r>
          </w:p>
        </w:tc>
        <w:tc>
          <w:tcPr>
            <w:tcW w:w="2592" w:type="dxa"/>
            <w:tcMar>
              <w:top w:w="80" w:type="dxa"/>
              <w:left w:w="90" w:type="dxa"/>
              <w:bottom w:w="80" w:type="dxa"/>
              <w:right w:w="90" w:type="dxa"/>
            </w:tcMar>
            <w:vAlign w:val="center"/>
          </w:tcPr>
          <w:p w14:paraId="295572BB">
            <w:pPr>
              <w:spacing w:before="0" w:after="0"/>
            </w:pPr>
            <w:r>
              <w:rPr>
                <w:rFonts w:ascii="Times New Roman" w:hAnsi="Times New Roman"/>
                <w:sz w:val="17"/>
              </w:rPr>
              <w:t>1.0 s</w:t>
            </w:r>
          </w:p>
        </w:tc>
        <w:tc>
          <w:tcPr>
            <w:tcW w:w="2304" w:type="dxa"/>
            <w:tcMar>
              <w:top w:w="80" w:type="dxa"/>
              <w:left w:w="90" w:type="dxa"/>
              <w:bottom w:w="80" w:type="dxa"/>
              <w:right w:w="90" w:type="dxa"/>
            </w:tcMar>
            <w:vAlign w:val="center"/>
          </w:tcPr>
          <w:p w14:paraId="3DA02CF8">
            <w:pPr>
              <w:spacing w:before="0" w:after="0"/>
            </w:pPr>
            <w:r>
              <w:rPr>
                <w:rFonts w:ascii="Times New Roman" w:hAnsi="Times New Roman"/>
                <w:sz w:val="17"/>
              </w:rPr>
              <w:t>1.0 s</w:t>
            </w:r>
          </w:p>
        </w:tc>
        <w:tc>
          <w:tcPr>
            <w:tcW w:w="2304" w:type="dxa"/>
            <w:tcMar>
              <w:top w:w="80" w:type="dxa"/>
              <w:left w:w="90" w:type="dxa"/>
              <w:bottom w:w="80" w:type="dxa"/>
              <w:right w:w="90" w:type="dxa"/>
            </w:tcMar>
            <w:vAlign w:val="center"/>
          </w:tcPr>
          <w:p w14:paraId="52C6C3D5">
            <w:pPr>
              <w:spacing w:before="0" w:after="0"/>
            </w:pPr>
            <w:r>
              <w:rPr>
                <w:rFonts w:ascii="Times New Roman" w:hAnsi="Times New Roman"/>
                <w:sz w:val="17"/>
              </w:rPr>
              <w:t>-</w:t>
            </w:r>
          </w:p>
        </w:tc>
      </w:tr>
      <w:tr w14:paraId="701B691F">
        <w:tblPrEx>
          <w:tblCellMar>
            <w:top w:w="0" w:type="dxa"/>
            <w:left w:w="108" w:type="dxa"/>
            <w:bottom w:w="0" w:type="dxa"/>
            <w:right w:w="108" w:type="dxa"/>
          </w:tblCellMar>
        </w:tblPrEx>
        <w:trPr>
          <w:jc w:val="center"/>
        </w:trPr>
        <w:tc>
          <w:tcPr>
            <w:tcW w:w="1872" w:type="dxa"/>
            <w:shd w:val="clear" w:color="auto" w:fill="FFF1F2"/>
            <w:tcMar>
              <w:top w:w="80" w:type="dxa"/>
              <w:left w:w="90" w:type="dxa"/>
              <w:bottom w:w="80" w:type="dxa"/>
              <w:right w:w="90" w:type="dxa"/>
            </w:tcMar>
            <w:vAlign w:val="center"/>
          </w:tcPr>
          <w:p w14:paraId="2028EA11">
            <w:pPr>
              <w:spacing w:before="0" w:after="0"/>
            </w:pPr>
            <w:r>
              <w:rPr>
                <w:rFonts w:ascii="Times New Roman" w:hAnsi="Times New Roman"/>
                <w:sz w:val="17"/>
              </w:rPr>
              <w:t>Weibo</w:t>
            </w:r>
          </w:p>
        </w:tc>
        <w:tc>
          <w:tcPr>
            <w:tcW w:w="2592" w:type="dxa"/>
            <w:tcMar>
              <w:top w:w="80" w:type="dxa"/>
              <w:left w:w="90" w:type="dxa"/>
              <w:bottom w:w="80" w:type="dxa"/>
              <w:right w:w="90" w:type="dxa"/>
            </w:tcMar>
            <w:vAlign w:val="center"/>
          </w:tcPr>
          <w:p w14:paraId="16D63A79">
            <w:pPr>
              <w:spacing w:before="0" w:after="0"/>
            </w:pPr>
            <w:r>
              <w:rPr>
                <w:rFonts w:ascii="Times New Roman" w:hAnsi="Times New Roman"/>
                <w:sz w:val="17"/>
              </w:rPr>
              <w:t>1.0 s</w:t>
            </w:r>
          </w:p>
        </w:tc>
        <w:tc>
          <w:tcPr>
            <w:tcW w:w="2304" w:type="dxa"/>
            <w:tcMar>
              <w:top w:w="80" w:type="dxa"/>
              <w:left w:w="90" w:type="dxa"/>
              <w:bottom w:w="80" w:type="dxa"/>
              <w:right w:w="90" w:type="dxa"/>
            </w:tcMar>
            <w:vAlign w:val="center"/>
          </w:tcPr>
          <w:p w14:paraId="5CFB6EA8">
            <w:pPr>
              <w:spacing w:before="0" w:after="0"/>
            </w:pPr>
            <w:r>
              <w:rPr>
                <w:rFonts w:ascii="Times New Roman" w:hAnsi="Times New Roman"/>
                <w:sz w:val="17"/>
              </w:rPr>
              <w:t>1.0 s</w:t>
            </w:r>
          </w:p>
        </w:tc>
        <w:tc>
          <w:tcPr>
            <w:tcW w:w="2304" w:type="dxa"/>
            <w:tcMar>
              <w:top w:w="80" w:type="dxa"/>
              <w:left w:w="90" w:type="dxa"/>
              <w:bottom w:w="80" w:type="dxa"/>
              <w:right w:w="90" w:type="dxa"/>
            </w:tcMar>
            <w:vAlign w:val="center"/>
          </w:tcPr>
          <w:p w14:paraId="36FC7945">
            <w:pPr>
              <w:spacing w:before="0" w:after="0"/>
            </w:pPr>
            <w:r>
              <w:rPr>
                <w:rFonts w:ascii="Times New Roman" w:hAnsi="Times New Roman"/>
                <w:sz w:val="17"/>
              </w:rPr>
              <w:t>-</w:t>
            </w:r>
          </w:p>
        </w:tc>
      </w:tr>
      <w:tr w14:paraId="76C9265E">
        <w:tblPrEx>
          <w:tblCellMar>
            <w:top w:w="0" w:type="dxa"/>
            <w:left w:w="108" w:type="dxa"/>
            <w:bottom w:w="0" w:type="dxa"/>
            <w:right w:w="108" w:type="dxa"/>
          </w:tblCellMar>
        </w:tblPrEx>
        <w:trPr>
          <w:jc w:val="center"/>
        </w:trPr>
        <w:tc>
          <w:tcPr>
            <w:tcW w:w="1872" w:type="dxa"/>
            <w:shd w:val="clear" w:color="auto" w:fill="FFF1F2"/>
            <w:tcMar>
              <w:top w:w="80" w:type="dxa"/>
              <w:left w:w="90" w:type="dxa"/>
              <w:bottom w:w="80" w:type="dxa"/>
              <w:right w:w="90" w:type="dxa"/>
            </w:tcMar>
            <w:vAlign w:val="center"/>
          </w:tcPr>
          <w:p w14:paraId="03693EC9">
            <w:pPr>
              <w:spacing w:before="0" w:after="0"/>
            </w:pPr>
            <w:r>
              <w:rPr>
                <w:rFonts w:ascii="Times New Roman" w:hAnsi="Times New Roman"/>
                <w:sz w:val="17"/>
              </w:rPr>
              <w:t>Xianyu</w:t>
            </w:r>
          </w:p>
        </w:tc>
        <w:tc>
          <w:tcPr>
            <w:tcW w:w="2592" w:type="dxa"/>
            <w:tcMar>
              <w:top w:w="80" w:type="dxa"/>
              <w:left w:w="90" w:type="dxa"/>
              <w:bottom w:w="80" w:type="dxa"/>
              <w:right w:w="90" w:type="dxa"/>
            </w:tcMar>
            <w:vAlign w:val="center"/>
          </w:tcPr>
          <w:p w14:paraId="787BE088">
            <w:pPr>
              <w:spacing w:before="0" w:after="0"/>
            </w:pPr>
            <w:r>
              <w:rPr>
                <w:rFonts w:ascii="Times New Roman" w:hAnsi="Times New Roman"/>
                <w:sz w:val="17"/>
              </w:rPr>
              <w:t>2.0 s</w:t>
            </w:r>
          </w:p>
        </w:tc>
        <w:tc>
          <w:tcPr>
            <w:tcW w:w="2304" w:type="dxa"/>
            <w:tcMar>
              <w:top w:w="80" w:type="dxa"/>
              <w:left w:w="90" w:type="dxa"/>
              <w:bottom w:w="80" w:type="dxa"/>
              <w:right w:w="90" w:type="dxa"/>
            </w:tcMar>
            <w:vAlign w:val="center"/>
          </w:tcPr>
          <w:p w14:paraId="1A90AC53">
            <w:pPr>
              <w:spacing w:before="0" w:after="0"/>
            </w:pPr>
            <w:r>
              <w:rPr>
                <w:rFonts w:ascii="Times New Roman" w:hAnsi="Times New Roman"/>
                <w:sz w:val="17"/>
              </w:rPr>
              <w:t>2.0 s</w:t>
            </w:r>
          </w:p>
        </w:tc>
        <w:tc>
          <w:tcPr>
            <w:tcW w:w="2304" w:type="dxa"/>
            <w:tcMar>
              <w:top w:w="80" w:type="dxa"/>
              <w:left w:w="90" w:type="dxa"/>
              <w:bottom w:w="80" w:type="dxa"/>
              <w:right w:w="90" w:type="dxa"/>
            </w:tcMar>
            <w:vAlign w:val="center"/>
          </w:tcPr>
          <w:p w14:paraId="273F828A">
            <w:pPr>
              <w:spacing w:before="0" w:after="0"/>
            </w:pPr>
            <w:r>
              <w:rPr>
                <w:rFonts w:ascii="Times New Roman" w:hAnsi="Times New Roman"/>
                <w:sz w:val="17"/>
              </w:rPr>
              <w:t>-</w:t>
            </w:r>
          </w:p>
        </w:tc>
      </w:tr>
    </w:tbl>
    <w:p w14:paraId="550769C4">
      <w:pPr>
        <w:keepNext w:val="0"/>
        <w:spacing w:after="120"/>
        <w:jc w:val="center"/>
      </w:pPr>
      <w:r>
        <w:rPr>
          <w:rFonts w:ascii="Times New Roman" w:hAnsi="Times New Roman"/>
          <w:b/>
          <w:i w:val="0"/>
          <w:sz w:val="18"/>
        </w:rPr>
        <w:t xml:space="preserve">Table 1. </w:t>
      </w:r>
      <w:r>
        <w:rPr>
          <w:rFonts w:ascii="Times New Roman" w:hAnsi="Times New Roman"/>
          <w:b w:val="0"/>
          <w:i w:val="0"/>
          <w:sz w:val="18"/>
        </w:rPr>
        <w:t>Configured intervals in the supplied experimental environment.</w:t>
      </w:r>
    </w:p>
    <w:p w14:paraId="70196779">
      <w:pPr>
        <w:spacing w:after="80"/>
        <w:jc w:val="both"/>
      </w:pPr>
      <w:r>
        <w:rPr>
          <w:rFonts w:ascii="Times New Roman" w:hAnsi="Times New Roman"/>
          <w:b w:val="0"/>
          <w:i/>
          <w:color w:val="5F6B73"/>
          <w:sz w:val="18"/>
        </w:rPr>
        <w:t>Because platform-specific monitoring and send intervals differ, the ranking reflects BiliGo under the supplied practical configuration; it should not be interpreted as an intrinsic ranking of the platforms themselves.</w:t>
      </w:r>
    </w:p>
    <w:p w14:paraId="100742B9">
      <w:pPr>
        <w:pStyle w:val="3"/>
        <w:keepNext/>
      </w:pPr>
      <w:r>
        <w:rPr>
          <w:rFonts w:ascii="Times New Roman" w:hAnsi="Times New Roman"/>
          <w:b/>
          <w:i w:val="0"/>
          <w:sz w:val="26"/>
        </w:rPr>
        <w:t>3 Messaging Performance Results</w:t>
      </w:r>
    </w:p>
    <w:p w14:paraId="4A4EE73F">
      <w:pPr>
        <w:pStyle w:val="4"/>
        <w:keepNext/>
      </w:pPr>
      <w:r>
        <w:rPr>
          <w:rFonts w:ascii="Times New Roman" w:hAnsi="Times New Roman"/>
          <w:b/>
          <w:i w:val="0"/>
          <w:sz w:val="22"/>
        </w:rPr>
        <w:t>3.1 Stage-Separated Latency</w:t>
      </w:r>
    </w:p>
    <w:tbl>
      <w:tblPr>
        <w:tblStyle w:val="32"/>
        <w:tblW w:w="0" w:type="auto"/>
        <w:jc w:val="center"/>
        <w:tblLayout w:type="fixed"/>
        <w:tblCellMar>
          <w:top w:w="0" w:type="dxa"/>
          <w:left w:w="108" w:type="dxa"/>
          <w:bottom w:w="0" w:type="dxa"/>
          <w:right w:w="108" w:type="dxa"/>
        </w:tblCellMar>
      </w:tblPr>
      <w:tblGrid>
        <w:gridCol w:w="1577"/>
        <w:gridCol w:w="1577"/>
        <w:gridCol w:w="1577"/>
        <w:gridCol w:w="1577"/>
        <w:gridCol w:w="1577"/>
        <w:gridCol w:w="1577"/>
      </w:tblGrid>
      <w:tr w14:paraId="4926F4F8">
        <w:tblPrEx>
          <w:tblCellMar>
            <w:top w:w="0" w:type="dxa"/>
            <w:left w:w="108" w:type="dxa"/>
            <w:bottom w:w="0" w:type="dxa"/>
            <w:right w:w="108" w:type="dxa"/>
          </w:tblCellMar>
        </w:tblPrEx>
        <w:trPr>
          <w:tblHeader/>
          <w:jc w:val="center"/>
        </w:trPr>
        <w:tc>
          <w:tcPr>
            <w:tcW w:w="1577" w:type="dxa"/>
            <w:shd w:val="clear" w:color="auto" w:fill="263238"/>
            <w:tcMar>
              <w:top w:w="80" w:type="dxa"/>
              <w:left w:w="90" w:type="dxa"/>
              <w:bottom w:w="80" w:type="dxa"/>
              <w:right w:w="90" w:type="dxa"/>
            </w:tcMar>
            <w:vAlign w:val="center"/>
          </w:tcPr>
          <w:p w14:paraId="38F52F4C">
            <w:pPr>
              <w:spacing w:before="0" w:after="0"/>
            </w:pPr>
            <w:r>
              <w:rPr>
                <w:rFonts w:ascii="Times New Roman" w:hAnsi="Times New Roman"/>
                <w:b/>
                <w:color w:val="FFFFFF"/>
                <w:sz w:val="17"/>
              </w:rPr>
              <w:t>Rank</w:t>
            </w:r>
          </w:p>
        </w:tc>
        <w:tc>
          <w:tcPr>
            <w:tcW w:w="1577" w:type="dxa"/>
            <w:shd w:val="clear" w:color="auto" w:fill="263238"/>
            <w:tcMar>
              <w:top w:w="80" w:type="dxa"/>
              <w:left w:w="90" w:type="dxa"/>
              <w:bottom w:w="80" w:type="dxa"/>
              <w:right w:w="90" w:type="dxa"/>
            </w:tcMar>
            <w:vAlign w:val="center"/>
          </w:tcPr>
          <w:p w14:paraId="7829CF10">
            <w:pPr>
              <w:spacing w:before="0" w:after="0"/>
            </w:pPr>
            <w:r>
              <w:rPr>
                <w:rFonts w:ascii="Times New Roman" w:hAnsi="Times New Roman"/>
                <w:b/>
                <w:color w:val="FFFFFF"/>
                <w:sz w:val="17"/>
              </w:rPr>
              <w:t>Platform</w:t>
            </w:r>
          </w:p>
        </w:tc>
        <w:tc>
          <w:tcPr>
            <w:tcW w:w="1577" w:type="dxa"/>
            <w:shd w:val="clear" w:color="auto" w:fill="263238"/>
            <w:tcMar>
              <w:top w:w="80" w:type="dxa"/>
              <w:left w:w="90" w:type="dxa"/>
              <w:bottom w:w="80" w:type="dxa"/>
              <w:right w:w="90" w:type="dxa"/>
            </w:tcMar>
            <w:vAlign w:val="center"/>
          </w:tcPr>
          <w:p w14:paraId="2AE9B1F3">
            <w:pPr>
              <w:spacing w:before="0" w:after="0"/>
            </w:pPr>
            <w:r>
              <w:rPr>
                <w:rFonts w:ascii="Times New Roman" w:hAnsi="Times New Roman"/>
                <w:b/>
                <w:color w:val="FFFFFF"/>
                <w:sz w:val="17"/>
              </w:rPr>
              <w:t>T0 (s)</w:t>
            </w:r>
          </w:p>
        </w:tc>
        <w:tc>
          <w:tcPr>
            <w:tcW w:w="1577" w:type="dxa"/>
            <w:shd w:val="clear" w:color="auto" w:fill="263238"/>
            <w:tcMar>
              <w:top w:w="80" w:type="dxa"/>
              <w:left w:w="90" w:type="dxa"/>
              <w:bottom w:w="80" w:type="dxa"/>
              <w:right w:w="90" w:type="dxa"/>
            </w:tcMar>
            <w:vAlign w:val="center"/>
          </w:tcPr>
          <w:p w14:paraId="5F5CA5D5">
            <w:pPr>
              <w:spacing w:before="0" w:after="0"/>
            </w:pPr>
            <w:r>
              <w:rPr>
                <w:rFonts w:ascii="Times New Roman" w:hAnsi="Times New Roman"/>
                <w:b/>
                <w:color w:val="FFFFFF"/>
                <w:sz w:val="17"/>
              </w:rPr>
              <w:t>T1 (s)</w:t>
            </w:r>
          </w:p>
        </w:tc>
        <w:tc>
          <w:tcPr>
            <w:tcW w:w="1577" w:type="dxa"/>
            <w:shd w:val="clear" w:color="auto" w:fill="263238"/>
            <w:tcMar>
              <w:top w:w="80" w:type="dxa"/>
              <w:left w:w="90" w:type="dxa"/>
              <w:bottom w:w="80" w:type="dxa"/>
              <w:right w:w="90" w:type="dxa"/>
            </w:tcMar>
            <w:vAlign w:val="center"/>
          </w:tcPr>
          <w:p w14:paraId="066E73CA">
            <w:pPr>
              <w:spacing w:before="0" w:after="0"/>
            </w:pPr>
            <w:r>
              <w:rPr>
                <w:rFonts w:ascii="Times New Roman" w:hAnsi="Times New Roman"/>
                <w:b/>
                <w:color w:val="FFFFFF"/>
                <w:sz w:val="17"/>
              </w:rPr>
              <w:t>T2 (s)</w:t>
            </w:r>
          </w:p>
        </w:tc>
        <w:tc>
          <w:tcPr>
            <w:tcW w:w="1577" w:type="dxa"/>
            <w:shd w:val="clear" w:color="auto" w:fill="263238"/>
            <w:tcMar>
              <w:top w:w="80" w:type="dxa"/>
              <w:left w:w="90" w:type="dxa"/>
              <w:bottom w:w="80" w:type="dxa"/>
              <w:right w:w="90" w:type="dxa"/>
            </w:tcMar>
            <w:vAlign w:val="center"/>
          </w:tcPr>
          <w:p w14:paraId="3612628C">
            <w:pPr>
              <w:spacing w:before="0" w:after="0"/>
            </w:pPr>
            <w:r>
              <w:rPr>
                <w:rFonts w:ascii="Times New Roman" w:hAnsi="Times New Roman"/>
                <w:b/>
                <w:color w:val="FFFFFF"/>
                <w:sz w:val="17"/>
              </w:rPr>
              <w:t>End-to-end (s)</w:t>
            </w:r>
          </w:p>
        </w:tc>
      </w:tr>
      <w:tr w14:paraId="14F32BCC">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393F241F">
            <w:pPr>
              <w:spacing w:before="0" w:after="0"/>
            </w:pPr>
            <w:r>
              <w:rPr>
                <w:rFonts w:ascii="Times New Roman" w:hAnsi="Times New Roman"/>
                <w:sz w:val="17"/>
              </w:rPr>
              <w:t>1</w:t>
            </w:r>
          </w:p>
        </w:tc>
        <w:tc>
          <w:tcPr>
            <w:tcW w:w="1577" w:type="dxa"/>
            <w:shd w:val="clear" w:color="auto" w:fill="FFF1F2"/>
            <w:tcMar>
              <w:top w:w="80" w:type="dxa"/>
              <w:left w:w="90" w:type="dxa"/>
              <w:bottom w:w="80" w:type="dxa"/>
              <w:right w:w="90" w:type="dxa"/>
            </w:tcMar>
            <w:vAlign w:val="center"/>
          </w:tcPr>
          <w:p w14:paraId="0BD68CEB">
            <w:pPr>
              <w:spacing w:before="0" w:after="0"/>
            </w:pPr>
            <w:r>
              <w:rPr>
                <w:rFonts w:ascii="Times New Roman" w:hAnsi="Times New Roman"/>
                <w:sz w:val="17"/>
              </w:rPr>
              <w:t>Bilibili DM</w:t>
            </w:r>
          </w:p>
        </w:tc>
        <w:tc>
          <w:tcPr>
            <w:tcW w:w="1577" w:type="dxa"/>
            <w:shd w:val="clear" w:color="auto" w:fill="FFF1F2"/>
            <w:tcMar>
              <w:top w:w="80" w:type="dxa"/>
              <w:left w:w="90" w:type="dxa"/>
              <w:bottom w:w="80" w:type="dxa"/>
              <w:right w:w="90" w:type="dxa"/>
            </w:tcMar>
            <w:vAlign w:val="center"/>
          </w:tcPr>
          <w:p w14:paraId="22B28C95">
            <w:pPr>
              <w:spacing w:before="0" w:after="0"/>
            </w:pPr>
            <w:r>
              <w:rPr>
                <w:rFonts w:ascii="Times New Roman" w:hAnsi="Times New Roman"/>
                <w:sz w:val="17"/>
              </w:rPr>
              <w:t>0.450</w:t>
            </w:r>
          </w:p>
        </w:tc>
        <w:tc>
          <w:tcPr>
            <w:tcW w:w="1577" w:type="dxa"/>
            <w:shd w:val="clear" w:color="auto" w:fill="FFF1F2"/>
            <w:tcMar>
              <w:top w:w="80" w:type="dxa"/>
              <w:left w:w="90" w:type="dxa"/>
              <w:bottom w:w="80" w:type="dxa"/>
              <w:right w:w="90" w:type="dxa"/>
            </w:tcMar>
            <w:vAlign w:val="center"/>
          </w:tcPr>
          <w:p w14:paraId="5C259A47">
            <w:pPr>
              <w:spacing w:before="0" w:after="0"/>
            </w:pPr>
            <w:r>
              <w:rPr>
                <w:rFonts w:ascii="Times New Roman" w:hAnsi="Times New Roman"/>
                <w:sz w:val="17"/>
              </w:rPr>
              <w:t>0.040</w:t>
            </w:r>
          </w:p>
        </w:tc>
        <w:tc>
          <w:tcPr>
            <w:tcW w:w="1577" w:type="dxa"/>
            <w:shd w:val="clear" w:color="auto" w:fill="FFF1F2"/>
            <w:tcMar>
              <w:top w:w="80" w:type="dxa"/>
              <w:left w:w="90" w:type="dxa"/>
              <w:bottom w:w="80" w:type="dxa"/>
              <w:right w:w="90" w:type="dxa"/>
            </w:tcMar>
            <w:vAlign w:val="center"/>
          </w:tcPr>
          <w:p w14:paraId="297B72F7">
            <w:pPr>
              <w:spacing w:before="0" w:after="0"/>
            </w:pPr>
            <w:r>
              <w:rPr>
                <w:rFonts w:ascii="Times New Roman" w:hAnsi="Times New Roman"/>
                <w:sz w:val="17"/>
              </w:rPr>
              <w:t>0.233</w:t>
            </w:r>
          </w:p>
        </w:tc>
        <w:tc>
          <w:tcPr>
            <w:tcW w:w="1577" w:type="dxa"/>
            <w:shd w:val="clear" w:color="auto" w:fill="FFF1F2"/>
            <w:tcMar>
              <w:top w:w="80" w:type="dxa"/>
              <w:left w:w="90" w:type="dxa"/>
              <w:bottom w:w="80" w:type="dxa"/>
              <w:right w:w="90" w:type="dxa"/>
            </w:tcMar>
            <w:vAlign w:val="center"/>
          </w:tcPr>
          <w:p w14:paraId="1A7ED25B">
            <w:pPr>
              <w:spacing w:before="0" w:after="0"/>
            </w:pPr>
            <w:r>
              <w:rPr>
                <w:rFonts w:ascii="Times New Roman" w:hAnsi="Times New Roman"/>
                <w:b/>
                <w:color w:val="E63946"/>
                <w:sz w:val="17"/>
              </w:rPr>
              <w:t>0.723</w:t>
            </w:r>
          </w:p>
        </w:tc>
      </w:tr>
      <w:tr w14:paraId="51EBC496">
        <w:tblPrEx>
          <w:tblCellMar>
            <w:top w:w="0" w:type="dxa"/>
            <w:left w:w="108" w:type="dxa"/>
            <w:bottom w:w="0" w:type="dxa"/>
            <w:right w:w="108" w:type="dxa"/>
          </w:tblCellMar>
        </w:tblPrEx>
        <w:trPr>
          <w:jc w:val="center"/>
        </w:trPr>
        <w:tc>
          <w:tcPr>
            <w:tcW w:w="1577" w:type="dxa"/>
            <w:tcMar>
              <w:top w:w="80" w:type="dxa"/>
              <w:left w:w="90" w:type="dxa"/>
              <w:bottom w:w="80" w:type="dxa"/>
              <w:right w:w="90" w:type="dxa"/>
            </w:tcMar>
            <w:vAlign w:val="center"/>
          </w:tcPr>
          <w:p w14:paraId="4CB53F25">
            <w:pPr>
              <w:spacing w:before="0" w:after="0"/>
            </w:pPr>
            <w:r>
              <w:rPr>
                <w:rFonts w:ascii="Times New Roman" w:hAnsi="Times New Roman"/>
                <w:sz w:val="17"/>
              </w:rPr>
              <w:t>2</w:t>
            </w:r>
          </w:p>
        </w:tc>
        <w:tc>
          <w:tcPr>
            <w:tcW w:w="1577" w:type="dxa"/>
            <w:tcMar>
              <w:top w:w="80" w:type="dxa"/>
              <w:left w:w="90" w:type="dxa"/>
              <w:bottom w:w="80" w:type="dxa"/>
              <w:right w:w="90" w:type="dxa"/>
            </w:tcMar>
            <w:vAlign w:val="center"/>
          </w:tcPr>
          <w:p w14:paraId="16AC7A4C">
            <w:pPr>
              <w:spacing w:before="0" w:after="0"/>
            </w:pPr>
            <w:r>
              <w:rPr>
                <w:rFonts w:ascii="Times New Roman" w:hAnsi="Times New Roman"/>
                <w:sz w:val="17"/>
              </w:rPr>
              <w:t>Xiaohongshu</w:t>
            </w:r>
          </w:p>
        </w:tc>
        <w:tc>
          <w:tcPr>
            <w:tcW w:w="1577" w:type="dxa"/>
            <w:tcMar>
              <w:top w:w="80" w:type="dxa"/>
              <w:left w:w="90" w:type="dxa"/>
              <w:bottom w:w="80" w:type="dxa"/>
              <w:right w:w="90" w:type="dxa"/>
            </w:tcMar>
            <w:vAlign w:val="center"/>
          </w:tcPr>
          <w:p w14:paraId="5AA86CC7">
            <w:pPr>
              <w:spacing w:before="0" w:after="0"/>
            </w:pPr>
            <w:r>
              <w:rPr>
                <w:rFonts w:ascii="Times New Roman" w:hAnsi="Times New Roman"/>
                <w:sz w:val="17"/>
              </w:rPr>
              <w:t>0.530</w:t>
            </w:r>
          </w:p>
        </w:tc>
        <w:tc>
          <w:tcPr>
            <w:tcW w:w="1577" w:type="dxa"/>
            <w:tcMar>
              <w:top w:w="80" w:type="dxa"/>
              <w:left w:w="90" w:type="dxa"/>
              <w:bottom w:w="80" w:type="dxa"/>
              <w:right w:w="90" w:type="dxa"/>
            </w:tcMar>
            <w:vAlign w:val="center"/>
          </w:tcPr>
          <w:p w14:paraId="1D4CD021">
            <w:pPr>
              <w:spacing w:before="0" w:after="0"/>
            </w:pPr>
            <w:r>
              <w:rPr>
                <w:rFonts w:ascii="Times New Roman" w:hAnsi="Times New Roman"/>
                <w:sz w:val="17"/>
              </w:rPr>
              <w:t>0.633</w:t>
            </w:r>
          </w:p>
        </w:tc>
        <w:tc>
          <w:tcPr>
            <w:tcW w:w="1577" w:type="dxa"/>
            <w:tcMar>
              <w:top w:w="80" w:type="dxa"/>
              <w:left w:w="90" w:type="dxa"/>
              <w:bottom w:w="80" w:type="dxa"/>
              <w:right w:w="90" w:type="dxa"/>
            </w:tcMar>
            <w:vAlign w:val="center"/>
          </w:tcPr>
          <w:p w14:paraId="0A938AEF">
            <w:pPr>
              <w:spacing w:before="0" w:after="0"/>
            </w:pPr>
            <w:r>
              <w:rPr>
                <w:rFonts w:ascii="Times New Roman" w:hAnsi="Times New Roman"/>
                <w:sz w:val="17"/>
              </w:rPr>
              <w:t>0.137</w:t>
            </w:r>
          </w:p>
        </w:tc>
        <w:tc>
          <w:tcPr>
            <w:tcW w:w="1577" w:type="dxa"/>
            <w:tcMar>
              <w:top w:w="80" w:type="dxa"/>
              <w:left w:w="90" w:type="dxa"/>
              <w:bottom w:w="80" w:type="dxa"/>
              <w:right w:w="90" w:type="dxa"/>
            </w:tcMar>
            <w:vAlign w:val="center"/>
          </w:tcPr>
          <w:p w14:paraId="07ED0464">
            <w:pPr>
              <w:spacing w:before="0" w:after="0"/>
            </w:pPr>
            <w:r>
              <w:rPr>
                <w:rFonts w:ascii="Times New Roman" w:hAnsi="Times New Roman"/>
                <w:sz w:val="17"/>
              </w:rPr>
              <w:t>1.300</w:t>
            </w:r>
          </w:p>
        </w:tc>
      </w:tr>
      <w:tr w14:paraId="77862DF0">
        <w:tblPrEx>
          <w:tblCellMar>
            <w:top w:w="0" w:type="dxa"/>
            <w:left w:w="108" w:type="dxa"/>
            <w:bottom w:w="0" w:type="dxa"/>
            <w:right w:w="108" w:type="dxa"/>
          </w:tblCellMar>
        </w:tblPrEx>
        <w:trPr>
          <w:jc w:val="center"/>
        </w:trPr>
        <w:tc>
          <w:tcPr>
            <w:tcW w:w="1577" w:type="dxa"/>
            <w:tcMar>
              <w:top w:w="80" w:type="dxa"/>
              <w:left w:w="90" w:type="dxa"/>
              <w:bottom w:w="80" w:type="dxa"/>
              <w:right w:w="90" w:type="dxa"/>
            </w:tcMar>
            <w:vAlign w:val="center"/>
          </w:tcPr>
          <w:p w14:paraId="24B8D54B">
            <w:pPr>
              <w:spacing w:before="0" w:after="0"/>
            </w:pPr>
            <w:r>
              <w:rPr>
                <w:rFonts w:ascii="Times New Roman" w:hAnsi="Times New Roman"/>
                <w:sz w:val="17"/>
              </w:rPr>
              <w:t>3</w:t>
            </w:r>
          </w:p>
        </w:tc>
        <w:tc>
          <w:tcPr>
            <w:tcW w:w="1577" w:type="dxa"/>
            <w:tcMar>
              <w:top w:w="80" w:type="dxa"/>
              <w:left w:w="90" w:type="dxa"/>
              <w:bottom w:w="80" w:type="dxa"/>
              <w:right w:w="90" w:type="dxa"/>
            </w:tcMar>
            <w:vAlign w:val="center"/>
          </w:tcPr>
          <w:p w14:paraId="7C007414">
            <w:pPr>
              <w:spacing w:before="0" w:after="0"/>
            </w:pPr>
            <w:r>
              <w:rPr>
                <w:rFonts w:ascii="Times New Roman" w:hAnsi="Times New Roman"/>
                <w:sz w:val="17"/>
              </w:rPr>
              <w:t>Xianyu</w:t>
            </w:r>
          </w:p>
        </w:tc>
        <w:tc>
          <w:tcPr>
            <w:tcW w:w="1577" w:type="dxa"/>
            <w:tcMar>
              <w:top w:w="80" w:type="dxa"/>
              <w:left w:w="90" w:type="dxa"/>
              <w:bottom w:w="80" w:type="dxa"/>
              <w:right w:w="90" w:type="dxa"/>
            </w:tcMar>
            <w:vAlign w:val="center"/>
          </w:tcPr>
          <w:p w14:paraId="1038EA27">
            <w:pPr>
              <w:spacing w:before="0" w:after="0"/>
            </w:pPr>
            <w:r>
              <w:rPr>
                <w:rFonts w:ascii="Times New Roman" w:hAnsi="Times New Roman"/>
                <w:sz w:val="17"/>
              </w:rPr>
              <w:t>0.513</w:t>
            </w:r>
          </w:p>
        </w:tc>
        <w:tc>
          <w:tcPr>
            <w:tcW w:w="1577" w:type="dxa"/>
            <w:tcMar>
              <w:top w:w="80" w:type="dxa"/>
              <w:left w:w="90" w:type="dxa"/>
              <w:bottom w:w="80" w:type="dxa"/>
              <w:right w:w="90" w:type="dxa"/>
            </w:tcMar>
            <w:vAlign w:val="center"/>
          </w:tcPr>
          <w:p w14:paraId="31385896">
            <w:pPr>
              <w:spacing w:before="0" w:after="0"/>
            </w:pPr>
            <w:r>
              <w:rPr>
                <w:rFonts w:ascii="Times New Roman" w:hAnsi="Times New Roman"/>
                <w:sz w:val="17"/>
              </w:rPr>
              <w:t>0.600</w:t>
            </w:r>
          </w:p>
        </w:tc>
        <w:tc>
          <w:tcPr>
            <w:tcW w:w="1577" w:type="dxa"/>
            <w:tcMar>
              <w:top w:w="80" w:type="dxa"/>
              <w:left w:w="90" w:type="dxa"/>
              <w:bottom w:w="80" w:type="dxa"/>
              <w:right w:w="90" w:type="dxa"/>
            </w:tcMar>
            <w:vAlign w:val="center"/>
          </w:tcPr>
          <w:p w14:paraId="34707743">
            <w:pPr>
              <w:spacing w:before="0" w:after="0"/>
            </w:pPr>
            <w:r>
              <w:rPr>
                <w:rFonts w:ascii="Times New Roman" w:hAnsi="Times New Roman"/>
                <w:sz w:val="17"/>
              </w:rPr>
              <w:t>0.460</w:t>
            </w:r>
          </w:p>
        </w:tc>
        <w:tc>
          <w:tcPr>
            <w:tcW w:w="1577" w:type="dxa"/>
            <w:tcMar>
              <w:top w:w="80" w:type="dxa"/>
              <w:left w:w="90" w:type="dxa"/>
              <w:bottom w:w="80" w:type="dxa"/>
              <w:right w:w="90" w:type="dxa"/>
            </w:tcMar>
            <w:vAlign w:val="center"/>
          </w:tcPr>
          <w:p w14:paraId="6C5B4927">
            <w:pPr>
              <w:spacing w:before="0" w:after="0"/>
            </w:pPr>
            <w:r>
              <w:rPr>
                <w:rFonts w:ascii="Times New Roman" w:hAnsi="Times New Roman"/>
                <w:sz w:val="17"/>
              </w:rPr>
              <w:t>1.573</w:t>
            </w:r>
          </w:p>
        </w:tc>
      </w:tr>
      <w:tr w14:paraId="55A39DE2">
        <w:tblPrEx>
          <w:tblCellMar>
            <w:top w:w="0" w:type="dxa"/>
            <w:left w:w="108" w:type="dxa"/>
            <w:bottom w:w="0" w:type="dxa"/>
            <w:right w:w="108" w:type="dxa"/>
          </w:tblCellMar>
        </w:tblPrEx>
        <w:trPr>
          <w:jc w:val="center"/>
        </w:trPr>
        <w:tc>
          <w:tcPr>
            <w:tcW w:w="1577" w:type="dxa"/>
            <w:tcMar>
              <w:top w:w="80" w:type="dxa"/>
              <w:left w:w="90" w:type="dxa"/>
              <w:bottom w:w="80" w:type="dxa"/>
              <w:right w:w="90" w:type="dxa"/>
            </w:tcMar>
            <w:vAlign w:val="center"/>
          </w:tcPr>
          <w:p w14:paraId="5ACE64ED">
            <w:pPr>
              <w:spacing w:before="0" w:after="0"/>
            </w:pPr>
            <w:r>
              <w:rPr>
                <w:rFonts w:ascii="Times New Roman" w:hAnsi="Times New Roman"/>
                <w:sz w:val="17"/>
              </w:rPr>
              <w:t>4</w:t>
            </w:r>
          </w:p>
        </w:tc>
        <w:tc>
          <w:tcPr>
            <w:tcW w:w="1577" w:type="dxa"/>
            <w:tcMar>
              <w:top w:w="80" w:type="dxa"/>
              <w:left w:w="90" w:type="dxa"/>
              <w:bottom w:w="80" w:type="dxa"/>
              <w:right w:w="90" w:type="dxa"/>
            </w:tcMar>
            <w:vAlign w:val="center"/>
          </w:tcPr>
          <w:p w14:paraId="682790C1">
            <w:pPr>
              <w:spacing w:before="0" w:after="0"/>
            </w:pPr>
            <w:r>
              <w:rPr>
                <w:rFonts w:ascii="Times New Roman" w:hAnsi="Times New Roman"/>
                <w:sz w:val="17"/>
              </w:rPr>
              <w:t>Weibo</w:t>
            </w:r>
          </w:p>
        </w:tc>
        <w:tc>
          <w:tcPr>
            <w:tcW w:w="1577" w:type="dxa"/>
            <w:tcMar>
              <w:top w:w="80" w:type="dxa"/>
              <w:left w:w="90" w:type="dxa"/>
              <w:bottom w:w="80" w:type="dxa"/>
              <w:right w:w="90" w:type="dxa"/>
            </w:tcMar>
            <w:vAlign w:val="center"/>
          </w:tcPr>
          <w:p w14:paraId="3A06BAA9">
            <w:pPr>
              <w:spacing w:before="0" w:after="0"/>
            </w:pPr>
            <w:r>
              <w:rPr>
                <w:rFonts w:ascii="Times New Roman" w:hAnsi="Times New Roman"/>
                <w:sz w:val="17"/>
              </w:rPr>
              <w:t>0.893</w:t>
            </w:r>
          </w:p>
        </w:tc>
        <w:tc>
          <w:tcPr>
            <w:tcW w:w="1577" w:type="dxa"/>
            <w:tcMar>
              <w:top w:w="80" w:type="dxa"/>
              <w:left w:w="90" w:type="dxa"/>
              <w:bottom w:w="80" w:type="dxa"/>
              <w:right w:w="90" w:type="dxa"/>
            </w:tcMar>
            <w:vAlign w:val="center"/>
          </w:tcPr>
          <w:p w14:paraId="6E20BD1A">
            <w:pPr>
              <w:spacing w:before="0" w:after="0"/>
            </w:pPr>
            <w:r>
              <w:rPr>
                <w:rFonts w:ascii="Times New Roman" w:hAnsi="Times New Roman"/>
                <w:sz w:val="17"/>
              </w:rPr>
              <w:t>0.210</w:t>
            </w:r>
          </w:p>
        </w:tc>
        <w:tc>
          <w:tcPr>
            <w:tcW w:w="1577" w:type="dxa"/>
            <w:tcMar>
              <w:top w:w="80" w:type="dxa"/>
              <w:left w:w="90" w:type="dxa"/>
              <w:bottom w:w="80" w:type="dxa"/>
              <w:right w:w="90" w:type="dxa"/>
            </w:tcMar>
            <w:vAlign w:val="center"/>
          </w:tcPr>
          <w:p w14:paraId="71A54923">
            <w:pPr>
              <w:spacing w:before="0" w:after="0"/>
            </w:pPr>
            <w:r>
              <w:rPr>
                <w:rFonts w:ascii="Times New Roman" w:hAnsi="Times New Roman"/>
                <w:sz w:val="17"/>
              </w:rPr>
              <w:t>0.640</w:t>
            </w:r>
          </w:p>
        </w:tc>
        <w:tc>
          <w:tcPr>
            <w:tcW w:w="1577" w:type="dxa"/>
            <w:tcMar>
              <w:top w:w="80" w:type="dxa"/>
              <w:left w:w="90" w:type="dxa"/>
              <w:bottom w:w="80" w:type="dxa"/>
              <w:right w:w="90" w:type="dxa"/>
            </w:tcMar>
            <w:vAlign w:val="center"/>
          </w:tcPr>
          <w:p w14:paraId="18C0F399">
            <w:pPr>
              <w:spacing w:before="0" w:after="0"/>
            </w:pPr>
            <w:r>
              <w:rPr>
                <w:rFonts w:ascii="Times New Roman" w:hAnsi="Times New Roman"/>
                <w:sz w:val="17"/>
              </w:rPr>
              <w:t>1.743</w:t>
            </w:r>
          </w:p>
        </w:tc>
      </w:tr>
      <w:tr w14:paraId="1AD9C6BD">
        <w:tblPrEx>
          <w:tblCellMar>
            <w:top w:w="0" w:type="dxa"/>
            <w:left w:w="108" w:type="dxa"/>
            <w:bottom w:w="0" w:type="dxa"/>
            <w:right w:w="108" w:type="dxa"/>
          </w:tblCellMar>
        </w:tblPrEx>
        <w:trPr>
          <w:jc w:val="center"/>
        </w:trPr>
        <w:tc>
          <w:tcPr>
            <w:tcW w:w="1577" w:type="dxa"/>
            <w:tcMar>
              <w:top w:w="80" w:type="dxa"/>
              <w:left w:w="90" w:type="dxa"/>
              <w:bottom w:w="80" w:type="dxa"/>
              <w:right w:w="90" w:type="dxa"/>
            </w:tcMar>
            <w:vAlign w:val="center"/>
          </w:tcPr>
          <w:p w14:paraId="259E7705">
            <w:pPr>
              <w:spacing w:before="0" w:after="0"/>
            </w:pPr>
            <w:r>
              <w:rPr>
                <w:rFonts w:ascii="Times New Roman" w:hAnsi="Times New Roman"/>
                <w:sz w:val="17"/>
              </w:rPr>
              <w:t>5</w:t>
            </w:r>
          </w:p>
        </w:tc>
        <w:tc>
          <w:tcPr>
            <w:tcW w:w="1577" w:type="dxa"/>
            <w:tcMar>
              <w:top w:w="80" w:type="dxa"/>
              <w:left w:w="90" w:type="dxa"/>
              <w:bottom w:w="80" w:type="dxa"/>
              <w:right w:w="90" w:type="dxa"/>
            </w:tcMar>
            <w:vAlign w:val="center"/>
          </w:tcPr>
          <w:p w14:paraId="0982D783">
            <w:pPr>
              <w:spacing w:before="0" w:after="0"/>
            </w:pPr>
            <w:r>
              <w:rPr>
                <w:rFonts w:ascii="Times New Roman" w:hAnsi="Times New Roman"/>
                <w:sz w:val="17"/>
              </w:rPr>
              <w:t>Douyin</w:t>
            </w:r>
          </w:p>
        </w:tc>
        <w:tc>
          <w:tcPr>
            <w:tcW w:w="1577" w:type="dxa"/>
            <w:tcMar>
              <w:top w:w="80" w:type="dxa"/>
              <w:left w:w="90" w:type="dxa"/>
              <w:bottom w:w="80" w:type="dxa"/>
              <w:right w:w="90" w:type="dxa"/>
            </w:tcMar>
            <w:vAlign w:val="center"/>
          </w:tcPr>
          <w:p w14:paraId="5FF1E6C8">
            <w:pPr>
              <w:spacing w:before="0" w:after="0"/>
            </w:pPr>
            <w:r>
              <w:rPr>
                <w:rFonts w:ascii="Times New Roman" w:hAnsi="Times New Roman"/>
                <w:sz w:val="17"/>
              </w:rPr>
              <w:t>0.590</w:t>
            </w:r>
          </w:p>
        </w:tc>
        <w:tc>
          <w:tcPr>
            <w:tcW w:w="1577" w:type="dxa"/>
            <w:tcMar>
              <w:top w:w="80" w:type="dxa"/>
              <w:left w:w="90" w:type="dxa"/>
              <w:bottom w:w="80" w:type="dxa"/>
              <w:right w:w="90" w:type="dxa"/>
            </w:tcMar>
            <w:vAlign w:val="center"/>
          </w:tcPr>
          <w:p w14:paraId="287AC134">
            <w:pPr>
              <w:spacing w:before="0" w:after="0"/>
            </w:pPr>
            <w:r>
              <w:rPr>
                <w:rFonts w:ascii="Times New Roman" w:hAnsi="Times New Roman"/>
                <w:sz w:val="17"/>
              </w:rPr>
              <w:t>3.500</w:t>
            </w:r>
          </w:p>
        </w:tc>
        <w:tc>
          <w:tcPr>
            <w:tcW w:w="1577" w:type="dxa"/>
            <w:tcMar>
              <w:top w:w="80" w:type="dxa"/>
              <w:left w:w="90" w:type="dxa"/>
              <w:bottom w:w="80" w:type="dxa"/>
              <w:right w:w="90" w:type="dxa"/>
            </w:tcMar>
            <w:vAlign w:val="center"/>
          </w:tcPr>
          <w:p w14:paraId="4186F902">
            <w:pPr>
              <w:spacing w:before="0" w:after="0"/>
            </w:pPr>
            <w:r>
              <w:rPr>
                <w:rFonts w:ascii="Times New Roman" w:hAnsi="Times New Roman"/>
                <w:sz w:val="17"/>
              </w:rPr>
              <w:t>0.480</w:t>
            </w:r>
          </w:p>
        </w:tc>
        <w:tc>
          <w:tcPr>
            <w:tcW w:w="1577" w:type="dxa"/>
            <w:tcMar>
              <w:top w:w="80" w:type="dxa"/>
              <w:left w:w="90" w:type="dxa"/>
              <w:bottom w:w="80" w:type="dxa"/>
              <w:right w:w="90" w:type="dxa"/>
            </w:tcMar>
            <w:vAlign w:val="center"/>
          </w:tcPr>
          <w:p w14:paraId="6B3D950D">
            <w:pPr>
              <w:spacing w:before="0" w:after="0"/>
            </w:pPr>
            <w:r>
              <w:rPr>
                <w:rFonts w:ascii="Times New Roman" w:hAnsi="Times New Roman"/>
                <w:sz w:val="17"/>
              </w:rPr>
              <w:t>4.570</w:t>
            </w:r>
          </w:p>
        </w:tc>
      </w:tr>
      <w:tr w14:paraId="00A98512">
        <w:tblPrEx>
          <w:tblCellMar>
            <w:top w:w="0" w:type="dxa"/>
            <w:left w:w="108" w:type="dxa"/>
            <w:bottom w:w="0" w:type="dxa"/>
            <w:right w:w="108" w:type="dxa"/>
          </w:tblCellMar>
        </w:tblPrEx>
        <w:trPr>
          <w:jc w:val="center"/>
        </w:trPr>
        <w:tc>
          <w:tcPr>
            <w:tcW w:w="1577" w:type="dxa"/>
            <w:shd w:val="clear" w:color="auto" w:fill="F5F7F9"/>
            <w:tcMar>
              <w:top w:w="80" w:type="dxa"/>
              <w:left w:w="90" w:type="dxa"/>
              <w:bottom w:w="80" w:type="dxa"/>
              <w:right w:w="90" w:type="dxa"/>
            </w:tcMar>
            <w:vAlign w:val="center"/>
          </w:tcPr>
          <w:p w14:paraId="361D8B6B">
            <w:pPr>
              <w:spacing w:before="0" w:after="0"/>
            </w:pPr>
            <w:r>
              <w:rPr>
                <w:rFonts w:ascii="Times New Roman" w:hAnsi="Times New Roman"/>
                <w:sz w:val="17"/>
              </w:rPr>
              <w:t>-</w:t>
            </w:r>
          </w:p>
        </w:tc>
        <w:tc>
          <w:tcPr>
            <w:tcW w:w="1577" w:type="dxa"/>
            <w:shd w:val="clear" w:color="auto" w:fill="F5F7F9"/>
            <w:tcMar>
              <w:top w:w="80" w:type="dxa"/>
              <w:left w:w="90" w:type="dxa"/>
              <w:bottom w:w="80" w:type="dxa"/>
              <w:right w:w="90" w:type="dxa"/>
            </w:tcMar>
            <w:vAlign w:val="center"/>
          </w:tcPr>
          <w:p w14:paraId="0B665E1F">
            <w:pPr>
              <w:spacing w:before="0" w:after="0"/>
            </w:pPr>
            <w:r>
              <w:rPr>
                <w:rFonts w:ascii="Times New Roman" w:hAnsi="Times New Roman"/>
                <w:sz w:val="17"/>
              </w:rPr>
              <w:t>Cross-platform mean</w:t>
            </w:r>
          </w:p>
        </w:tc>
        <w:tc>
          <w:tcPr>
            <w:tcW w:w="1577" w:type="dxa"/>
            <w:shd w:val="clear" w:color="auto" w:fill="F5F7F9"/>
            <w:tcMar>
              <w:top w:w="80" w:type="dxa"/>
              <w:left w:w="90" w:type="dxa"/>
              <w:bottom w:w="80" w:type="dxa"/>
              <w:right w:w="90" w:type="dxa"/>
            </w:tcMar>
            <w:vAlign w:val="center"/>
          </w:tcPr>
          <w:p w14:paraId="4C6A83FF">
            <w:pPr>
              <w:spacing w:before="0" w:after="0"/>
            </w:pPr>
            <w:r>
              <w:rPr>
                <w:rFonts w:ascii="Times New Roman" w:hAnsi="Times New Roman"/>
                <w:sz w:val="17"/>
              </w:rPr>
              <w:t>0.595</w:t>
            </w:r>
          </w:p>
        </w:tc>
        <w:tc>
          <w:tcPr>
            <w:tcW w:w="1577" w:type="dxa"/>
            <w:shd w:val="clear" w:color="auto" w:fill="F5F7F9"/>
            <w:tcMar>
              <w:top w:w="80" w:type="dxa"/>
              <w:left w:w="90" w:type="dxa"/>
              <w:bottom w:w="80" w:type="dxa"/>
              <w:right w:w="90" w:type="dxa"/>
            </w:tcMar>
            <w:vAlign w:val="center"/>
          </w:tcPr>
          <w:p w14:paraId="4627396F">
            <w:pPr>
              <w:spacing w:before="0" w:after="0"/>
            </w:pPr>
            <w:r>
              <w:rPr>
                <w:rFonts w:ascii="Times New Roman" w:hAnsi="Times New Roman"/>
                <w:sz w:val="17"/>
              </w:rPr>
              <w:t>0.997</w:t>
            </w:r>
          </w:p>
        </w:tc>
        <w:tc>
          <w:tcPr>
            <w:tcW w:w="1577" w:type="dxa"/>
            <w:shd w:val="clear" w:color="auto" w:fill="F5F7F9"/>
            <w:tcMar>
              <w:top w:w="80" w:type="dxa"/>
              <w:left w:w="90" w:type="dxa"/>
              <w:bottom w:w="80" w:type="dxa"/>
              <w:right w:w="90" w:type="dxa"/>
            </w:tcMar>
            <w:vAlign w:val="center"/>
          </w:tcPr>
          <w:p w14:paraId="685595D9">
            <w:pPr>
              <w:spacing w:before="0" w:after="0"/>
            </w:pPr>
            <w:r>
              <w:rPr>
                <w:rFonts w:ascii="Times New Roman" w:hAnsi="Times New Roman"/>
                <w:sz w:val="17"/>
              </w:rPr>
              <w:t>0.390</w:t>
            </w:r>
          </w:p>
        </w:tc>
        <w:tc>
          <w:tcPr>
            <w:tcW w:w="1577" w:type="dxa"/>
            <w:shd w:val="clear" w:color="auto" w:fill="F5F7F9"/>
            <w:tcMar>
              <w:top w:w="80" w:type="dxa"/>
              <w:left w:w="90" w:type="dxa"/>
              <w:bottom w:w="80" w:type="dxa"/>
              <w:right w:w="90" w:type="dxa"/>
            </w:tcMar>
            <w:vAlign w:val="center"/>
          </w:tcPr>
          <w:p w14:paraId="70B468D8">
            <w:pPr>
              <w:spacing w:before="0" w:after="0"/>
            </w:pPr>
            <w:r>
              <w:rPr>
                <w:rFonts w:ascii="Times New Roman" w:hAnsi="Times New Roman"/>
                <w:sz w:val="17"/>
              </w:rPr>
              <w:t>1.982</w:t>
            </w:r>
          </w:p>
        </w:tc>
      </w:tr>
    </w:tbl>
    <w:p w14:paraId="3D913E12">
      <w:pPr>
        <w:keepNext w:val="0"/>
        <w:spacing w:after="120"/>
        <w:jc w:val="center"/>
      </w:pPr>
      <w:r>
        <w:rPr>
          <w:rFonts w:ascii="Times New Roman" w:hAnsi="Times New Roman"/>
          <w:b/>
          <w:i w:val="0"/>
          <w:sz w:val="18"/>
        </w:rPr>
        <w:t xml:space="preserve">Table 2. </w:t>
      </w:r>
      <w:r>
        <w:rPr>
          <w:rFonts w:ascii="Times New Roman" w:hAnsi="Times New Roman"/>
          <w:b w:val="0"/>
          <w:i w:val="0"/>
          <w:sz w:val="18"/>
        </w:rPr>
        <w:t>Trimmed-mean non-AI latency and platform ranking; lower end-to-end latency ranks higher.</w:t>
      </w:r>
    </w:p>
    <w:p w14:paraId="55A9153C">
      <w:pPr>
        <w:jc w:val="center"/>
      </w:pPr>
      <w:r>
        <w:drawing>
          <wp:inline distT="0" distB="0" distL="114300" distR="114300">
            <wp:extent cx="4389120" cy="2571115"/>
            <wp:effectExtent l="0" t="0" r="508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389120" cy="2571293"/>
                    </a:xfrm>
                    <a:prstGeom prst="rect">
                      <a:avLst/>
                    </a:prstGeom>
                  </pic:spPr>
                </pic:pic>
              </a:graphicData>
            </a:graphic>
          </wp:inline>
        </w:drawing>
      </w:r>
    </w:p>
    <w:p w14:paraId="66DB375A">
      <w:pPr>
        <w:keepNext w:val="0"/>
        <w:spacing w:after="120"/>
        <w:jc w:val="center"/>
      </w:pPr>
      <w:r>
        <w:rPr>
          <w:rFonts w:ascii="Times New Roman" w:hAnsi="Times New Roman"/>
          <w:b/>
          <w:i w:val="0"/>
          <w:sz w:val="18"/>
        </w:rPr>
        <w:t xml:space="preserve">Fig. 1. </w:t>
      </w:r>
      <w:r>
        <w:rPr>
          <w:rFonts w:ascii="Times New Roman" w:hAnsi="Times New Roman"/>
          <w:b w:val="0"/>
          <w:i w:val="0"/>
          <w:sz w:val="18"/>
        </w:rPr>
        <w:t>Stage-level latency breakdown for non-AI keyword/default replies. Values are trimmed means from five observations per stage.</w:t>
      </w:r>
    </w:p>
    <w:p w14:paraId="05523C4C">
      <w:pPr>
        <w:spacing w:after="100" w:line="259" w:lineRule="auto"/>
        <w:ind w:firstLine="317"/>
        <w:jc w:val="both"/>
      </w:pPr>
      <w:r>
        <w:rPr>
          <w:rFonts w:ascii="Times New Roman" w:hAnsi="Times New Roman"/>
          <w:b w:val="0"/>
          <w:i w:val="0"/>
        </w:rPr>
        <w:t>Across the five platforms, the mean end-to-end latency was 1.982 s. Bilibili private messaging produced the lowest trimmed-mean end-to-end latency at 0.723 s, followed by Xiaohongshu at 1.300 s, Xianyu at 1.573 s, Weibo at 1.743 s, and Douyin at 4.570 s. Averaged across platforms, T0 contributed 0.595 s, T1 0.997 s, and T2 0.390 s. In proportional terms, T1 accounted for approximately 50.3% of the cross-platform mean latency, making processing the largest component in this configuration.</w:t>
      </w:r>
    </w:p>
    <w:p w14:paraId="6A50CE02">
      <w:pPr>
        <w:jc w:val="center"/>
      </w:pPr>
      <w:r>
        <w:drawing>
          <wp:inline distT="0" distB="0" distL="114300" distR="114300">
            <wp:extent cx="5257800" cy="30003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257800" cy="3000548"/>
                    </a:xfrm>
                    <a:prstGeom prst="rect">
                      <a:avLst/>
                    </a:prstGeom>
                  </pic:spPr>
                </pic:pic>
              </a:graphicData>
            </a:graphic>
          </wp:inline>
        </w:drawing>
      </w:r>
    </w:p>
    <w:p w14:paraId="65B8D1F8">
      <w:pPr>
        <w:keepNext w:val="0"/>
        <w:spacing w:after="120"/>
        <w:jc w:val="center"/>
      </w:pPr>
      <w:r>
        <w:rPr>
          <w:rFonts w:ascii="Times New Roman" w:hAnsi="Times New Roman"/>
          <w:b/>
          <w:i w:val="0"/>
          <w:sz w:val="18"/>
        </w:rPr>
        <w:t xml:space="preserve">Fig. 2. </w:t>
      </w:r>
      <w:r>
        <w:rPr>
          <w:rFonts w:ascii="Times New Roman" w:hAnsi="Times New Roman"/>
          <w:b w:val="0"/>
          <w:i w:val="0"/>
          <w:sz w:val="18"/>
        </w:rPr>
        <w:t>End-to-end latency ranking. The fastest observed BiliGo platform configuration is highlighted in red.</w:t>
      </w:r>
    </w:p>
    <w:p w14:paraId="2DC14A41">
      <w:pPr>
        <w:pStyle w:val="4"/>
        <w:keepNext/>
      </w:pPr>
      <w:r>
        <w:rPr>
          <w:rFonts w:ascii="Times New Roman" w:hAnsi="Times New Roman"/>
          <w:b/>
          <w:i w:val="0"/>
          <w:sz w:val="22"/>
        </w:rPr>
        <w:t>3.2 Observed Reply Success Rate</w:t>
      </w:r>
    </w:p>
    <w:tbl>
      <w:tblPr>
        <w:tblStyle w:val="32"/>
        <w:tblW w:w="0" w:type="auto"/>
        <w:jc w:val="center"/>
        <w:tblLayout w:type="fixed"/>
        <w:tblCellMar>
          <w:top w:w="0" w:type="dxa"/>
          <w:left w:w="108" w:type="dxa"/>
          <w:bottom w:w="0" w:type="dxa"/>
          <w:right w:w="108" w:type="dxa"/>
        </w:tblCellMar>
      </w:tblPr>
      <w:tblGrid>
        <w:gridCol w:w="1352"/>
        <w:gridCol w:w="1352"/>
        <w:gridCol w:w="1352"/>
        <w:gridCol w:w="1352"/>
        <w:gridCol w:w="1352"/>
        <w:gridCol w:w="1352"/>
        <w:gridCol w:w="1352"/>
      </w:tblGrid>
      <w:tr w14:paraId="4DB26088">
        <w:tblPrEx>
          <w:tblCellMar>
            <w:top w:w="0" w:type="dxa"/>
            <w:left w:w="108" w:type="dxa"/>
            <w:bottom w:w="0" w:type="dxa"/>
            <w:right w:w="108" w:type="dxa"/>
          </w:tblCellMar>
        </w:tblPrEx>
        <w:trPr>
          <w:tblHeader/>
          <w:jc w:val="center"/>
        </w:trPr>
        <w:tc>
          <w:tcPr>
            <w:tcW w:w="1352" w:type="dxa"/>
            <w:shd w:val="clear" w:color="auto" w:fill="263238"/>
            <w:tcMar>
              <w:top w:w="80" w:type="dxa"/>
              <w:left w:w="90" w:type="dxa"/>
              <w:bottom w:w="80" w:type="dxa"/>
              <w:right w:w="90" w:type="dxa"/>
            </w:tcMar>
            <w:vAlign w:val="center"/>
          </w:tcPr>
          <w:p w14:paraId="2654D157">
            <w:pPr>
              <w:spacing w:before="0" w:after="0"/>
            </w:pPr>
            <w:r>
              <w:rPr>
                <w:rFonts w:ascii="Times New Roman" w:hAnsi="Times New Roman"/>
                <w:b/>
                <w:color w:val="FFFFFF"/>
                <w:sz w:val="16"/>
              </w:rPr>
              <w:t>Rank</w:t>
            </w:r>
          </w:p>
        </w:tc>
        <w:tc>
          <w:tcPr>
            <w:tcW w:w="1352" w:type="dxa"/>
            <w:shd w:val="clear" w:color="auto" w:fill="263238"/>
            <w:tcMar>
              <w:top w:w="80" w:type="dxa"/>
              <w:left w:w="90" w:type="dxa"/>
              <w:bottom w:w="80" w:type="dxa"/>
              <w:right w:w="90" w:type="dxa"/>
            </w:tcMar>
            <w:vAlign w:val="center"/>
          </w:tcPr>
          <w:p w14:paraId="31DED3EA">
            <w:pPr>
              <w:spacing w:before="0" w:after="0"/>
            </w:pPr>
            <w:r>
              <w:rPr>
                <w:rFonts w:ascii="Times New Roman" w:hAnsi="Times New Roman"/>
                <w:b/>
                <w:color w:val="FFFFFF"/>
                <w:sz w:val="16"/>
              </w:rPr>
              <w:t>Platform</w:t>
            </w:r>
          </w:p>
        </w:tc>
        <w:tc>
          <w:tcPr>
            <w:tcW w:w="1352" w:type="dxa"/>
            <w:shd w:val="clear" w:color="auto" w:fill="263238"/>
            <w:tcMar>
              <w:top w:w="80" w:type="dxa"/>
              <w:left w:w="90" w:type="dxa"/>
              <w:bottom w:w="80" w:type="dxa"/>
              <w:right w:w="90" w:type="dxa"/>
            </w:tcMar>
            <w:vAlign w:val="center"/>
          </w:tcPr>
          <w:p w14:paraId="0D9FF58B">
            <w:pPr>
              <w:spacing w:before="0" w:after="0"/>
            </w:pPr>
            <w:r>
              <w:rPr>
                <w:rFonts w:ascii="Times New Roman" w:hAnsi="Times New Roman"/>
                <w:b/>
                <w:color w:val="FFFFFF"/>
                <w:sz w:val="16"/>
              </w:rPr>
              <w:t>Processed</w:t>
            </w:r>
          </w:p>
        </w:tc>
        <w:tc>
          <w:tcPr>
            <w:tcW w:w="1352" w:type="dxa"/>
            <w:shd w:val="clear" w:color="auto" w:fill="263238"/>
            <w:tcMar>
              <w:top w:w="80" w:type="dxa"/>
              <w:left w:w="90" w:type="dxa"/>
              <w:bottom w:w="80" w:type="dxa"/>
              <w:right w:w="90" w:type="dxa"/>
            </w:tcMar>
            <w:vAlign w:val="center"/>
          </w:tcPr>
          <w:p w14:paraId="591EFE55">
            <w:pPr>
              <w:spacing w:before="0" w:after="0"/>
            </w:pPr>
            <w:r>
              <w:rPr>
                <w:rFonts w:ascii="Times New Roman" w:hAnsi="Times New Roman"/>
                <w:b/>
                <w:color w:val="FFFFFF"/>
                <w:sz w:val="16"/>
              </w:rPr>
              <w:t>Successful</w:t>
            </w:r>
          </w:p>
        </w:tc>
        <w:tc>
          <w:tcPr>
            <w:tcW w:w="1352" w:type="dxa"/>
            <w:shd w:val="clear" w:color="auto" w:fill="263238"/>
            <w:tcMar>
              <w:top w:w="80" w:type="dxa"/>
              <w:left w:w="90" w:type="dxa"/>
              <w:bottom w:w="80" w:type="dxa"/>
              <w:right w:w="90" w:type="dxa"/>
            </w:tcMar>
            <w:vAlign w:val="center"/>
          </w:tcPr>
          <w:p w14:paraId="6948C214">
            <w:pPr>
              <w:spacing w:before="0" w:after="0"/>
            </w:pPr>
            <w:r>
              <w:rPr>
                <w:rFonts w:ascii="Times New Roman" w:hAnsi="Times New Roman"/>
                <w:b/>
                <w:color w:val="FFFFFF"/>
                <w:sz w:val="16"/>
              </w:rPr>
              <w:t>Failed</w:t>
            </w:r>
          </w:p>
        </w:tc>
        <w:tc>
          <w:tcPr>
            <w:tcW w:w="1352" w:type="dxa"/>
            <w:shd w:val="clear" w:color="auto" w:fill="263238"/>
            <w:tcMar>
              <w:top w:w="80" w:type="dxa"/>
              <w:left w:w="90" w:type="dxa"/>
              <w:bottom w:w="80" w:type="dxa"/>
              <w:right w:w="90" w:type="dxa"/>
            </w:tcMar>
            <w:vAlign w:val="center"/>
          </w:tcPr>
          <w:p w14:paraId="225CA4A4">
            <w:pPr>
              <w:spacing w:before="0" w:after="0"/>
            </w:pPr>
            <w:r>
              <w:rPr>
                <w:rFonts w:ascii="Times New Roman" w:hAnsi="Times New Roman"/>
                <w:b/>
                <w:color w:val="FFFFFF"/>
                <w:sz w:val="16"/>
              </w:rPr>
              <w:t>Success rate</w:t>
            </w:r>
          </w:p>
        </w:tc>
        <w:tc>
          <w:tcPr>
            <w:tcW w:w="1352" w:type="dxa"/>
            <w:shd w:val="clear" w:color="auto" w:fill="263238"/>
            <w:tcMar>
              <w:top w:w="80" w:type="dxa"/>
              <w:left w:w="90" w:type="dxa"/>
              <w:bottom w:w="80" w:type="dxa"/>
              <w:right w:w="90" w:type="dxa"/>
            </w:tcMar>
            <w:vAlign w:val="center"/>
          </w:tcPr>
          <w:p w14:paraId="42830765">
            <w:pPr>
              <w:spacing w:before="0" w:after="0"/>
            </w:pPr>
            <w:r>
              <w:rPr>
                <w:rFonts w:ascii="Times New Roman" w:hAnsi="Times New Roman"/>
                <w:b/>
                <w:color w:val="FFFFFF"/>
                <w:sz w:val="16"/>
              </w:rPr>
              <w:t>95% Wilson CI</w:t>
            </w:r>
          </w:p>
        </w:tc>
      </w:tr>
      <w:tr w14:paraId="0561B58C">
        <w:tblPrEx>
          <w:tblCellMar>
            <w:top w:w="0" w:type="dxa"/>
            <w:left w:w="108" w:type="dxa"/>
            <w:bottom w:w="0" w:type="dxa"/>
            <w:right w:w="108" w:type="dxa"/>
          </w:tblCellMar>
        </w:tblPrEx>
        <w:trPr>
          <w:jc w:val="center"/>
        </w:trPr>
        <w:tc>
          <w:tcPr>
            <w:tcW w:w="1352" w:type="dxa"/>
            <w:shd w:val="clear" w:color="auto" w:fill="FFF1F2"/>
            <w:tcMar>
              <w:top w:w="80" w:type="dxa"/>
              <w:left w:w="90" w:type="dxa"/>
              <w:bottom w:w="80" w:type="dxa"/>
              <w:right w:w="90" w:type="dxa"/>
            </w:tcMar>
            <w:vAlign w:val="center"/>
          </w:tcPr>
          <w:p w14:paraId="0151D1EF">
            <w:pPr>
              <w:spacing w:before="0" w:after="0"/>
            </w:pPr>
            <w:r>
              <w:rPr>
                <w:rFonts w:ascii="Times New Roman" w:hAnsi="Times New Roman"/>
                <w:sz w:val="16"/>
              </w:rPr>
              <w:t>1</w:t>
            </w:r>
          </w:p>
        </w:tc>
        <w:tc>
          <w:tcPr>
            <w:tcW w:w="1352" w:type="dxa"/>
            <w:shd w:val="clear" w:color="auto" w:fill="FFF1F2"/>
            <w:tcMar>
              <w:top w:w="80" w:type="dxa"/>
              <w:left w:w="90" w:type="dxa"/>
              <w:bottom w:w="80" w:type="dxa"/>
              <w:right w:w="90" w:type="dxa"/>
            </w:tcMar>
            <w:vAlign w:val="center"/>
          </w:tcPr>
          <w:p w14:paraId="17E651AF">
            <w:pPr>
              <w:spacing w:before="0" w:after="0"/>
            </w:pPr>
            <w:r>
              <w:rPr>
                <w:rFonts w:ascii="Times New Roman" w:hAnsi="Times New Roman"/>
                <w:sz w:val="16"/>
              </w:rPr>
              <w:t>Xiaohongshu</w:t>
            </w:r>
          </w:p>
        </w:tc>
        <w:tc>
          <w:tcPr>
            <w:tcW w:w="1352" w:type="dxa"/>
            <w:shd w:val="clear" w:color="auto" w:fill="FFF1F2"/>
            <w:tcMar>
              <w:top w:w="80" w:type="dxa"/>
              <w:left w:w="90" w:type="dxa"/>
              <w:bottom w:w="80" w:type="dxa"/>
              <w:right w:w="90" w:type="dxa"/>
            </w:tcMar>
            <w:vAlign w:val="center"/>
          </w:tcPr>
          <w:p w14:paraId="4A19F1AA">
            <w:pPr>
              <w:spacing w:before="0" w:after="0"/>
            </w:pPr>
            <w:r>
              <w:rPr>
                <w:rFonts w:ascii="Times New Roman" w:hAnsi="Times New Roman"/>
                <w:sz w:val="16"/>
              </w:rPr>
              <w:t>109</w:t>
            </w:r>
          </w:p>
        </w:tc>
        <w:tc>
          <w:tcPr>
            <w:tcW w:w="1352" w:type="dxa"/>
            <w:shd w:val="clear" w:color="auto" w:fill="FFF1F2"/>
            <w:tcMar>
              <w:top w:w="80" w:type="dxa"/>
              <w:left w:w="90" w:type="dxa"/>
              <w:bottom w:w="80" w:type="dxa"/>
              <w:right w:w="90" w:type="dxa"/>
            </w:tcMar>
            <w:vAlign w:val="center"/>
          </w:tcPr>
          <w:p w14:paraId="49624554">
            <w:pPr>
              <w:spacing w:before="0" w:after="0"/>
            </w:pPr>
            <w:r>
              <w:rPr>
                <w:rFonts w:ascii="Times New Roman" w:hAnsi="Times New Roman"/>
                <w:sz w:val="16"/>
              </w:rPr>
              <w:t>109</w:t>
            </w:r>
          </w:p>
        </w:tc>
        <w:tc>
          <w:tcPr>
            <w:tcW w:w="1352" w:type="dxa"/>
            <w:shd w:val="clear" w:color="auto" w:fill="FFF1F2"/>
            <w:tcMar>
              <w:top w:w="80" w:type="dxa"/>
              <w:left w:w="90" w:type="dxa"/>
              <w:bottom w:w="80" w:type="dxa"/>
              <w:right w:w="90" w:type="dxa"/>
            </w:tcMar>
            <w:vAlign w:val="center"/>
          </w:tcPr>
          <w:p w14:paraId="74367AD5">
            <w:pPr>
              <w:spacing w:before="0" w:after="0"/>
            </w:pPr>
            <w:r>
              <w:rPr>
                <w:rFonts w:ascii="Times New Roman" w:hAnsi="Times New Roman"/>
                <w:sz w:val="16"/>
              </w:rPr>
              <w:t>0</w:t>
            </w:r>
          </w:p>
        </w:tc>
        <w:tc>
          <w:tcPr>
            <w:tcW w:w="1352" w:type="dxa"/>
            <w:shd w:val="clear" w:color="auto" w:fill="FFF1F2"/>
            <w:tcMar>
              <w:top w:w="80" w:type="dxa"/>
              <w:left w:w="90" w:type="dxa"/>
              <w:bottom w:w="80" w:type="dxa"/>
              <w:right w:w="90" w:type="dxa"/>
            </w:tcMar>
            <w:vAlign w:val="center"/>
          </w:tcPr>
          <w:p w14:paraId="6C01D0C1">
            <w:pPr>
              <w:spacing w:before="0" w:after="0"/>
            </w:pPr>
            <w:r>
              <w:rPr>
                <w:rFonts w:ascii="Times New Roman" w:hAnsi="Times New Roman"/>
                <w:sz w:val="16"/>
              </w:rPr>
              <w:t>100.00%</w:t>
            </w:r>
          </w:p>
        </w:tc>
        <w:tc>
          <w:tcPr>
            <w:tcW w:w="1352" w:type="dxa"/>
            <w:shd w:val="clear" w:color="auto" w:fill="FFF1F2"/>
            <w:tcMar>
              <w:top w:w="80" w:type="dxa"/>
              <w:left w:w="90" w:type="dxa"/>
              <w:bottom w:w="80" w:type="dxa"/>
              <w:right w:w="90" w:type="dxa"/>
            </w:tcMar>
            <w:vAlign w:val="center"/>
          </w:tcPr>
          <w:p w14:paraId="6687031F">
            <w:pPr>
              <w:spacing w:before="0" w:after="0"/>
            </w:pPr>
            <w:r>
              <w:rPr>
                <w:rFonts w:ascii="Times New Roman" w:hAnsi="Times New Roman"/>
                <w:sz w:val="16"/>
              </w:rPr>
              <w:t>96.60-100.00%</w:t>
            </w:r>
          </w:p>
        </w:tc>
      </w:tr>
      <w:tr w14:paraId="5781CB26">
        <w:tblPrEx>
          <w:tblCellMar>
            <w:top w:w="0" w:type="dxa"/>
            <w:left w:w="108" w:type="dxa"/>
            <w:bottom w:w="0" w:type="dxa"/>
            <w:right w:w="108" w:type="dxa"/>
          </w:tblCellMar>
        </w:tblPrEx>
        <w:trPr>
          <w:jc w:val="center"/>
        </w:trPr>
        <w:tc>
          <w:tcPr>
            <w:tcW w:w="1352" w:type="dxa"/>
            <w:shd w:val="clear" w:color="auto" w:fill="FFF1F2"/>
            <w:tcMar>
              <w:top w:w="80" w:type="dxa"/>
              <w:left w:w="90" w:type="dxa"/>
              <w:bottom w:w="80" w:type="dxa"/>
              <w:right w:w="90" w:type="dxa"/>
            </w:tcMar>
            <w:vAlign w:val="center"/>
          </w:tcPr>
          <w:p w14:paraId="0929C450">
            <w:pPr>
              <w:spacing w:before="0" w:after="0"/>
            </w:pPr>
            <w:r>
              <w:rPr>
                <w:rFonts w:ascii="Times New Roman" w:hAnsi="Times New Roman"/>
                <w:sz w:val="16"/>
              </w:rPr>
              <w:t>2</w:t>
            </w:r>
          </w:p>
        </w:tc>
        <w:tc>
          <w:tcPr>
            <w:tcW w:w="1352" w:type="dxa"/>
            <w:shd w:val="clear" w:color="auto" w:fill="FFF1F2"/>
            <w:tcMar>
              <w:top w:w="80" w:type="dxa"/>
              <w:left w:w="90" w:type="dxa"/>
              <w:bottom w:w="80" w:type="dxa"/>
              <w:right w:w="90" w:type="dxa"/>
            </w:tcMar>
            <w:vAlign w:val="center"/>
          </w:tcPr>
          <w:p w14:paraId="04B140B2">
            <w:pPr>
              <w:spacing w:before="0" w:after="0"/>
            </w:pPr>
            <w:r>
              <w:rPr>
                <w:rFonts w:ascii="Times New Roman" w:hAnsi="Times New Roman"/>
                <w:sz w:val="16"/>
              </w:rPr>
              <w:t>Weibo</w:t>
            </w:r>
          </w:p>
        </w:tc>
        <w:tc>
          <w:tcPr>
            <w:tcW w:w="1352" w:type="dxa"/>
            <w:shd w:val="clear" w:color="auto" w:fill="FFF1F2"/>
            <w:tcMar>
              <w:top w:w="80" w:type="dxa"/>
              <w:left w:w="90" w:type="dxa"/>
              <w:bottom w:w="80" w:type="dxa"/>
              <w:right w:w="90" w:type="dxa"/>
            </w:tcMar>
            <w:vAlign w:val="center"/>
          </w:tcPr>
          <w:p w14:paraId="1C356A0C">
            <w:pPr>
              <w:spacing w:before="0" w:after="0"/>
            </w:pPr>
            <w:r>
              <w:rPr>
                <w:rFonts w:ascii="Times New Roman" w:hAnsi="Times New Roman"/>
                <w:sz w:val="16"/>
              </w:rPr>
              <w:t>90</w:t>
            </w:r>
          </w:p>
        </w:tc>
        <w:tc>
          <w:tcPr>
            <w:tcW w:w="1352" w:type="dxa"/>
            <w:shd w:val="clear" w:color="auto" w:fill="FFF1F2"/>
            <w:tcMar>
              <w:top w:w="80" w:type="dxa"/>
              <w:left w:w="90" w:type="dxa"/>
              <w:bottom w:w="80" w:type="dxa"/>
              <w:right w:w="90" w:type="dxa"/>
            </w:tcMar>
            <w:vAlign w:val="center"/>
          </w:tcPr>
          <w:p w14:paraId="56A69E94">
            <w:pPr>
              <w:spacing w:before="0" w:after="0"/>
            </w:pPr>
            <w:r>
              <w:rPr>
                <w:rFonts w:ascii="Times New Roman" w:hAnsi="Times New Roman"/>
                <w:sz w:val="16"/>
              </w:rPr>
              <w:t>90</w:t>
            </w:r>
          </w:p>
        </w:tc>
        <w:tc>
          <w:tcPr>
            <w:tcW w:w="1352" w:type="dxa"/>
            <w:shd w:val="clear" w:color="auto" w:fill="FFF1F2"/>
            <w:tcMar>
              <w:top w:w="80" w:type="dxa"/>
              <w:left w:w="90" w:type="dxa"/>
              <w:bottom w:w="80" w:type="dxa"/>
              <w:right w:w="90" w:type="dxa"/>
            </w:tcMar>
            <w:vAlign w:val="center"/>
          </w:tcPr>
          <w:p w14:paraId="15AD3292">
            <w:pPr>
              <w:spacing w:before="0" w:after="0"/>
            </w:pPr>
            <w:r>
              <w:rPr>
                <w:rFonts w:ascii="Times New Roman" w:hAnsi="Times New Roman"/>
                <w:sz w:val="16"/>
              </w:rPr>
              <w:t>0</w:t>
            </w:r>
          </w:p>
        </w:tc>
        <w:tc>
          <w:tcPr>
            <w:tcW w:w="1352" w:type="dxa"/>
            <w:shd w:val="clear" w:color="auto" w:fill="FFF1F2"/>
            <w:tcMar>
              <w:top w:w="80" w:type="dxa"/>
              <w:left w:w="90" w:type="dxa"/>
              <w:bottom w:w="80" w:type="dxa"/>
              <w:right w:w="90" w:type="dxa"/>
            </w:tcMar>
            <w:vAlign w:val="center"/>
          </w:tcPr>
          <w:p w14:paraId="1AAA71E6">
            <w:pPr>
              <w:spacing w:before="0" w:after="0"/>
            </w:pPr>
            <w:r>
              <w:rPr>
                <w:rFonts w:ascii="Times New Roman" w:hAnsi="Times New Roman"/>
                <w:sz w:val="16"/>
              </w:rPr>
              <w:t>100.00%</w:t>
            </w:r>
          </w:p>
        </w:tc>
        <w:tc>
          <w:tcPr>
            <w:tcW w:w="1352" w:type="dxa"/>
            <w:shd w:val="clear" w:color="auto" w:fill="FFF1F2"/>
            <w:tcMar>
              <w:top w:w="80" w:type="dxa"/>
              <w:left w:w="90" w:type="dxa"/>
              <w:bottom w:w="80" w:type="dxa"/>
              <w:right w:w="90" w:type="dxa"/>
            </w:tcMar>
            <w:vAlign w:val="center"/>
          </w:tcPr>
          <w:p w14:paraId="73C9EC55">
            <w:pPr>
              <w:spacing w:before="0" w:after="0"/>
            </w:pPr>
            <w:r>
              <w:rPr>
                <w:rFonts w:ascii="Times New Roman" w:hAnsi="Times New Roman"/>
                <w:sz w:val="16"/>
              </w:rPr>
              <w:t>95.91-100.00%</w:t>
            </w:r>
          </w:p>
        </w:tc>
      </w:tr>
      <w:tr w14:paraId="7D8ADFD9">
        <w:tblPrEx>
          <w:tblCellMar>
            <w:top w:w="0" w:type="dxa"/>
            <w:left w:w="108" w:type="dxa"/>
            <w:bottom w:w="0" w:type="dxa"/>
            <w:right w:w="108" w:type="dxa"/>
          </w:tblCellMar>
        </w:tblPrEx>
        <w:trPr>
          <w:jc w:val="center"/>
        </w:trPr>
        <w:tc>
          <w:tcPr>
            <w:tcW w:w="1352" w:type="dxa"/>
            <w:tcMar>
              <w:top w:w="80" w:type="dxa"/>
              <w:left w:w="90" w:type="dxa"/>
              <w:bottom w:w="80" w:type="dxa"/>
              <w:right w:w="90" w:type="dxa"/>
            </w:tcMar>
            <w:vAlign w:val="center"/>
          </w:tcPr>
          <w:p w14:paraId="4EB46215">
            <w:pPr>
              <w:spacing w:before="0" w:after="0"/>
            </w:pPr>
            <w:r>
              <w:rPr>
                <w:rFonts w:ascii="Times New Roman" w:hAnsi="Times New Roman"/>
                <w:sz w:val="16"/>
              </w:rPr>
              <w:t>3</w:t>
            </w:r>
          </w:p>
        </w:tc>
        <w:tc>
          <w:tcPr>
            <w:tcW w:w="1352" w:type="dxa"/>
            <w:tcMar>
              <w:top w:w="80" w:type="dxa"/>
              <w:left w:w="90" w:type="dxa"/>
              <w:bottom w:w="80" w:type="dxa"/>
              <w:right w:w="90" w:type="dxa"/>
            </w:tcMar>
            <w:vAlign w:val="center"/>
          </w:tcPr>
          <w:p w14:paraId="2F384E81">
            <w:pPr>
              <w:spacing w:before="0" w:after="0"/>
            </w:pPr>
            <w:r>
              <w:rPr>
                <w:rFonts w:ascii="Times New Roman" w:hAnsi="Times New Roman"/>
                <w:sz w:val="16"/>
              </w:rPr>
              <w:t>Xianyu</w:t>
            </w:r>
          </w:p>
        </w:tc>
        <w:tc>
          <w:tcPr>
            <w:tcW w:w="1352" w:type="dxa"/>
            <w:tcMar>
              <w:top w:w="80" w:type="dxa"/>
              <w:left w:w="90" w:type="dxa"/>
              <w:bottom w:w="80" w:type="dxa"/>
              <w:right w:w="90" w:type="dxa"/>
            </w:tcMar>
            <w:vAlign w:val="center"/>
          </w:tcPr>
          <w:p w14:paraId="630003C0">
            <w:pPr>
              <w:spacing w:before="0" w:after="0"/>
            </w:pPr>
            <w:r>
              <w:rPr>
                <w:rFonts w:ascii="Times New Roman" w:hAnsi="Times New Roman"/>
                <w:sz w:val="16"/>
              </w:rPr>
              <w:t>41</w:t>
            </w:r>
          </w:p>
        </w:tc>
        <w:tc>
          <w:tcPr>
            <w:tcW w:w="1352" w:type="dxa"/>
            <w:tcMar>
              <w:top w:w="80" w:type="dxa"/>
              <w:left w:w="90" w:type="dxa"/>
              <w:bottom w:w="80" w:type="dxa"/>
              <w:right w:w="90" w:type="dxa"/>
            </w:tcMar>
            <w:vAlign w:val="center"/>
          </w:tcPr>
          <w:p w14:paraId="7D461CE3">
            <w:pPr>
              <w:spacing w:before="0" w:after="0"/>
            </w:pPr>
            <w:r>
              <w:rPr>
                <w:rFonts w:ascii="Times New Roman" w:hAnsi="Times New Roman"/>
                <w:sz w:val="16"/>
              </w:rPr>
              <w:t>39</w:t>
            </w:r>
          </w:p>
        </w:tc>
        <w:tc>
          <w:tcPr>
            <w:tcW w:w="1352" w:type="dxa"/>
            <w:tcMar>
              <w:top w:w="80" w:type="dxa"/>
              <w:left w:w="90" w:type="dxa"/>
              <w:bottom w:w="80" w:type="dxa"/>
              <w:right w:w="90" w:type="dxa"/>
            </w:tcMar>
            <w:vAlign w:val="center"/>
          </w:tcPr>
          <w:p w14:paraId="3C4D4F8A">
            <w:pPr>
              <w:spacing w:before="0" w:after="0"/>
            </w:pPr>
            <w:r>
              <w:rPr>
                <w:rFonts w:ascii="Times New Roman" w:hAnsi="Times New Roman"/>
                <w:sz w:val="16"/>
              </w:rPr>
              <w:t>2</w:t>
            </w:r>
          </w:p>
        </w:tc>
        <w:tc>
          <w:tcPr>
            <w:tcW w:w="1352" w:type="dxa"/>
            <w:tcMar>
              <w:top w:w="80" w:type="dxa"/>
              <w:left w:w="90" w:type="dxa"/>
              <w:bottom w:w="80" w:type="dxa"/>
              <w:right w:w="90" w:type="dxa"/>
            </w:tcMar>
            <w:vAlign w:val="center"/>
          </w:tcPr>
          <w:p w14:paraId="1D72462B">
            <w:pPr>
              <w:spacing w:before="0" w:after="0"/>
            </w:pPr>
            <w:r>
              <w:rPr>
                <w:rFonts w:ascii="Times New Roman" w:hAnsi="Times New Roman"/>
                <w:sz w:val="16"/>
              </w:rPr>
              <w:t>95.12%</w:t>
            </w:r>
          </w:p>
        </w:tc>
        <w:tc>
          <w:tcPr>
            <w:tcW w:w="1352" w:type="dxa"/>
            <w:tcMar>
              <w:top w:w="80" w:type="dxa"/>
              <w:left w:w="90" w:type="dxa"/>
              <w:bottom w:w="80" w:type="dxa"/>
              <w:right w:w="90" w:type="dxa"/>
            </w:tcMar>
            <w:vAlign w:val="center"/>
          </w:tcPr>
          <w:p w14:paraId="33B0BEB1">
            <w:pPr>
              <w:spacing w:before="0" w:after="0"/>
            </w:pPr>
            <w:r>
              <w:rPr>
                <w:rFonts w:ascii="Times New Roman" w:hAnsi="Times New Roman"/>
                <w:sz w:val="16"/>
              </w:rPr>
              <w:t>83.86-98.65%</w:t>
            </w:r>
          </w:p>
        </w:tc>
      </w:tr>
      <w:tr w14:paraId="7FCC5266">
        <w:tblPrEx>
          <w:tblCellMar>
            <w:top w:w="0" w:type="dxa"/>
            <w:left w:w="108" w:type="dxa"/>
            <w:bottom w:w="0" w:type="dxa"/>
            <w:right w:w="108" w:type="dxa"/>
          </w:tblCellMar>
        </w:tblPrEx>
        <w:trPr>
          <w:jc w:val="center"/>
        </w:trPr>
        <w:tc>
          <w:tcPr>
            <w:tcW w:w="1352" w:type="dxa"/>
            <w:tcMar>
              <w:top w:w="80" w:type="dxa"/>
              <w:left w:w="90" w:type="dxa"/>
              <w:bottom w:w="80" w:type="dxa"/>
              <w:right w:w="90" w:type="dxa"/>
            </w:tcMar>
            <w:vAlign w:val="center"/>
          </w:tcPr>
          <w:p w14:paraId="749FDECC">
            <w:pPr>
              <w:spacing w:before="0" w:after="0"/>
            </w:pPr>
            <w:r>
              <w:rPr>
                <w:rFonts w:ascii="Times New Roman" w:hAnsi="Times New Roman"/>
                <w:sz w:val="16"/>
              </w:rPr>
              <w:t>4</w:t>
            </w:r>
          </w:p>
        </w:tc>
        <w:tc>
          <w:tcPr>
            <w:tcW w:w="1352" w:type="dxa"/>
            <w:tcMar>
              <w:top w:w="80" w:type="dxa"/>
              <w:left w:w="90" w:type="dxa"/>
              <w:bottom w:w="80" w:type="dxa"/>
              <w:right w:w="90" w:type="dxa"/>
            </w:tcMar>
            <w:vAlign w:val="center"/>
          </w:tcPr>
          <w:p w14:paraId="247FAF6D">
            <w:pPr>
              <w:spacing w:before="0" w:after="0"/>
            </w:pPr>
            <w:r>
              <w:rPr>
                <w:rFonts w:ascii="Times New Roman" w:hAnsi="Times New Roman"/>
                <w:sz w:val="16"/>
              </w:rPr>
              <w:t>Douyin</w:t>
            </w:r>
          </w:p>
        </w:tc>
        <w:tc>
          <w:tcPr>
            <w:tcW w:w="1352" w:type="dxa"/>
            <w:tcMar>
              <w:top w:w="80" w:type="dxa"/>
              <w:left w:w="90" w:type="dxa"/>
              <w:bottom w:w="80" w:type="dxa"/>
              <w:right w:w="90" w:type="dxa"/>
            </w:tcMar>
            <w:vAlign w:val="center"/>
          </w:tcPr>
          <w:p w14:paraId="41150AAA">
            <w:pPr>
              <w:spacing w:before="0" w:after="0"/>
            </w:pPr>
            <w:r>
              <w:rPr>
                <w:rFonts w:ascii="Times New Roman" w:hAnsi="Times New Roman"/>
                <w:sz w:val="16"/>
              </w:rPr>
              <w:t>73</w:t>
            </w:r>
          </w:p>
        </w:tc>
        <w:tc>
          <w:tcPr>
            <w:tcW w:w="1352" w:type="dxa"/>
            <w:tcMar>
              <w:top w:w="80" w:type="dxa"/>
              <w:left w:w="90" w:type="dxa"/>
              <w:bottom w:w="80" w:type="dxa"/>
              <w:right w:w="90" w:type="dxa"/>
            </w:tcMar>
            <w:vAlign w:val="center"/>
          </w:tcPr>
          <w:p w14:paraId="39DD0275">
            <w:pPr>
              <w:spacing w:before="0" w:after="0"/>
            </w:pPr>
            <w:r>
              <w:rPr>
                <w:rFonts w:ascii="Times New Roman" w:hAnsi="Times New Roman"/>
                <w:sz w:val="16"/>
              </w:rPr>
              <w:t>67</w:t>
            </w:r>
          </w:p>
        </w:tc>
        <w:tc>
          <w:tcPr>
            <w:tcW w:w="1352" w:type="dxa"/>
            <w:tcMar>
              <w:top w:w="80" w:type="dxa"/>
              <w:left w:w="90" w:type="dxa"/>
              <w:bottom w:w="80" w:type="dxa"/>
              <w:right w:w="90" w:type="dxa"/>
            </w:tcMar>
            <w:vAlign w:val="center"/>
          </w:tcPr>
          <w:p w14:paraId="2136AA39">
            <w:pPr>
              <w:spacing w:before="0" w:after="0"/>
            </w:pPr>
            <w:r>
              <w:rPr>
                <w:rFonts w:ascii="Times New Roman" w:hAnsi="Times New Roman"/>
                <w:sz w:val="16"/>
              </w:rPr>
              <w:t>6</w:t>
            </w:r>
          </w:p>
        </w:tc>
        <w:tc>
          <w:tcPr>
            <w:tcW w:w="1352" w:type="dxa"/>
            <w:tcMar>
              <w:top w:w="80" w:type="dxa"/>
              <w:left w:w="90" w:type="dxa"/>
              <w:bottom w:w="80" w:type="dxa"/>
              <w:right w:w="90" w:type="dxa"/>
            </w:tcMar>
            <w:vAlign w:val="center"/>
          </w:tcPr>
          <w:p w14:paraId="5A433670">
            <w:pPr>
              <w:spacing w:before="0" w:after="0"/>
            </w:pPr>
            <w:r>
              <w:rPr>
                <w:rFonts w:ascii="Times New Roman" w:hAnsi="Times New Roman"/>
                <w:sz w:val="16"/>
              </w:rPr>
              <w:t>91.78%</w:t>
            </w:r>
          </w:p>
        </w:tc>
        <w:tc>
          <w:tcPr>
            <w:tcW w:w="1352" w:type="dxa"/>
            <w:tcMar>
              <w:top w:w="80" w:type="dxa"/>
              <w:left w:w="90" w:type="dxa"/>
              <w:bottom w:w="80" w:type="dxa"/>
              <w:right w:w="90" w:type="dxa"/>
            </w:tcMar>
            <w:vAlign w:val="center"/>
          </w:tcPr>
          <w:p w14:paraId="24392C65">
            <w:pPr>
              <w:spacing w:before="0" w:after="0"/>
            </w:pPr>
            <w:r>
              <w:rPr>
                <w:rFonts w:ascii="Times New Roman" w:hAnsi="Times New Roman"/>
                <w:sz w:val="16"/>
              </w:rPr>
              <w:t>83.21-96.18%</w:t>
            </w:r>
          </w:p>
        </w:tc>
      </w:tr>
      <w:tr w14:paraId="073D3B8E">
        <w:tblPrEx>
          <w:tblCellMar>
            <w:top w:w="0" w:type="dxa"/>
            <w:left w:w="108" w:type="dxa"/>
            <w:bottom w:w="0" w:type="dxa"/>
            <w:right w:w="108" w:type="dxa"/>
          </w:tblCellMar>
        </w:tblPrEx>
        <w:trPr>
          <w:jc w:val="center"/>
        </w:trPr>
        <w:tc>
          <w:tcPr>
            <w:tcW w:w="1352" w:type="dxa"/>
            <w:tcMar>
              <w:top w:w="80" w:type="dxa"/>
              <w:left w:w="90" w:type="dxa"/>
              <w:bottom w:w="80" w:type="dxa"/>
              <w:right w:w="90" w:type="dxa"/>
            </w:tcMar>
            <w:vAlign w:val="center"/>
          </w:tcPr>
          <w:p w14:paraId="5FC0BBCC">
            <w:pPr>
              <w:spacing w:before="0" w:after="0"/>
            </w:pPr>
            <w:r>
              <w:rPr>
                <w:rFonts w:ascii="Times New Roman" w:hAnsi="Times New Roman"/>
                <w:sz w:val="16"/>
              </w:rPr>
              <w:t>5</w:t>
            </w:r>
          </w:p>
        </w:tc>
        <w:tc>
          <w:tcPr>
            <w:tcW w:w="1352" w:type="dxa"/>
            <w:tcMar>
              <w:top w:w="80" w:type="dxa"/>
              <w:left w:w="90" w:type="dxa"/>
              <w:bottom w:w="80" w:type="dxa"/>
              <w:right w:w="90" w:type="dxa"/>
            </w:tcMar>
            <w:vAlign w:val="center"/>
          </w:tcPr>
          <w:p w14:paraId="06140841">
            <w:pPr>
              <w:spacing w:before="0" w:after="0"/>
            </w:pPr>
            <w:r>
              <w:rPr>
                <w:rFonts w:ascii="Times New Roman" w:hAnsi="Times New Roman"/>
                <w:sz w:val="16"/>
              </w:rPr>
              <w:t>Bilibili DM</w:t>
            </w:r>
          </w:p>
        </w:tc>
        <w:tc>
          <w:tcPr>
            <w:tcW w:w="1352" w:type="dxa"/>
            <w:tcMar>
              <w:top w:w="80" w:type="dxa"/>
              <w:left w:w="90" w:type="dxa"/>
              <w:bottom w:w="80" w:type="dxa"/>
              <w:right w:w="90" w:type="dxa"/>
            </w:tcMar>
            <w:vAlign w:val="center"/>
          </w:tcPr>
          <w:p w14:paraId="6B5E2E9B">
            <w:pPr>
              <w:spacing w:before="0" w:after="0"/>
            </w:pPr>
            <w:r>
              <w:rPr>
                <w:rFonts w:ascii="Times New Roman" w:hAnsi="Times New Roman"/>
                <w:sz w:val="16"/>
              </w:rPr>
              <w:t>127</w:t>
            </w:r>
          </w:p>
        </w:tc>
        <w:tc>
          <w:tcPr>
            <w:tcW w:w="1352" w:type="dxa"/>
            <w:tcMar>
              <w:top w:w="80" w:type="dxa"/>
              <w:left w:w="90" w:type="dxa"/>
              <w:bottom w:w="80" w:type="dxa"/>
              <w:right w:w="90" w:type="dxa"/>
            </w:tcMar>
            <w:vAlign w:val="center"/>
          </w:tcPr>
          <w:p w14:paraId="09E57FD4">
            <w:pPr>
              <w:spacing w:before="0" w:after="0"/>
            </w:pPr>
            <w:r>
              <w:rPr>
                <w:rFonts w:ascii="Times New Roman" w:hAnsi="Times New Roman"/>
                <w:sz w:val="16"/>
              </w:rPr>
              <w:t>113</w:t>
            </w:r>
          </w:p>
        </w:tc>
        <w:tc>
          <w:tcPr>
            <w:tcW w:w="1352" w:type="dxa"/>
            <w:tcMar>
              <w:top w:w="80" w:type="dxa"/>
              <w:left w:w="90" w:type="dxa"/>
              <w:bottom w:w="80" w:type="dxa"/>
              <w:right w:w="90" w:type="dxa"/>
            </w:tcMar>
            <w:vAlign w:val="center"/>
          </w:tcPr>
          <w:p w14:paraId="3FBA9112">
            <w:pPr>
              <w:spacing w:before="0" w:after="0"/>
            </w:pPr>
            <w:r>
              <w:rPr>
                <w:rFonts w:ascii="Times New Roman" w:hAnsi="Times New Roman"/>
                <w:sz w:val="16"/>
              </w:rPr>
              <w:t>14</w:t>
            </w:r>
          </w:p>
        </w:tc>
        <w:tc>
          <w:tcPr>
            <w:tcW w:w="1352" w:type="dxa"/>
            <w:tcMar>
              <w:top w:w="80" w:type="dxa"/>
              <w:left w:w="90" w:type="dxa"/>
              <w:bottom w:w="80" w:type="dxa"/>
              <w:right w:w="90" w:type="dxa"/>
            </w:tcMar>
            <w:vAlign w:val="center"/>
          </w:tcPr>
          <w:p w14:paraId="0C3AB484">
            <w:pPr>
              <w:spacing w:before="0" w:after="0"/>
            </w:pPr>
            <w:r>
              <w:rPr>
                <w:rFonts w:ascii="Times New Roman" w:hAnsi="Times New Roman"/>
                <w:sz w:val="16"/>
              </w:rPr>
              <w:t>88.98%</w:t>
            </w:r>
          </w:p>
        </w:tc>
        <w:tc>
          <w:tcPr>
            <w:tcW w:w="1352" w:type="dxa"/>
            <w:tcMar>
              <w:top w:w="80" w:type="dxa"/>
              <w:left w:w="90" w:type="dxa"/>
              <w:bottom w:w="80" w:type="dxa"/>
              <w:right w:w="90" w:type="dxa"/>
            </w:tcMar>
            <w:vAlign w:val="center"/>
          </w:tcPr>
          <w:p w14:paraId="2292F21C">
            <w:pPr>
              <w:spacing w:before="0" w:after="0"/>
            </w:pPr>
            <w:r>
              <w:rPr>
                <w:rFonts w:ascii="Times New Roman" w:hAnsi="Times New Roman"/>
                <w:sz w:val="16"/>
              </w:rPr>
              <w:t>82.34-93.32%</w:t>
            </w:r>
          </w:p>
        </w:tc>
      </w:tr>
      <w:tr w14:paraId="0BE49A40">
        <w:tblPrEx>
          <w:tblCellMar>
            <w:top w:w="0" w:type="dxa"/>
            <w:left w:w="108" w:type="dxa"/>
            <w:bottom w:w="0" w:type="dxa"/>
            <w:right w:w="108" w:type="dxa"/>
          </w:tblCellMar>
        </w:tblPrEx>
        <w:trPr>
          <w:jc w:val="center"/>
        </w:trPr>
        <w:tc>
          <w:tcPr>
            <w:tcW w:w="1352" w:type="dxa"/>
            <w:shd w:val="clear" w:color="auto" w:fill="F5F7F9"/>
            <w:tcMar>
              <w:top w:w="80" w:type="dxa"/>
              <w:left w:w="90" w:type="dxa"/>
              <w:bottom w:w="80" w:type="dxa"/>
              <w:right w:w="90" w:type="dxa"/>
            </w:tcMar>
            <w:vAlign w:val="center"/>
          </w:tcPr>
          <w:p w14:paraId="2D788097">
            <w:pPr>
              <w:spacing w:before="0" w:after="0"/>
            </w:pPr>
            <w:r>
              <w:rPr>
                <w:rFonts w:ascii="Times New Roman" w:hAnsi="Times New Roman"/>
                <w:sz w:val="16"/>
              </w:rPr>
              <w:t>-</w:t>
            </w:r>
          </w:p>
        </w:tc>
        <w:tc>
          <w:tcPr>
            <w:tcW w:w="1352" w:type="dxa"/>
            <w:shd w:val="clear" w:color="auto" w:fill="F5F7F9"/>
            <w:tcMar>
              <w:top w:w="80" w:type="dxa"/>
              <w:left w:w="90" w:type="dxa"/>
              <w:bottom w:w="80" w:type="dxa"/>
              <w:right w:w="90" w:type="dxa"/>
            </w:tcMar>
            <w:vAlign w:val="center"/>
          </w:tcPr>
          <w:p w14:paraId="78322CA9">
            <w:pPr>
              <w:spacing w:before="0" w:after="0"/>
            </w:pPr>
            <w:r>
              <w:rPr>
                <w:rFonts w:ascii="Times New Roman" w:hAnsi="Times New Roman"/>
                <w:sz w:val="16"/>
              </w:rPr>
              <w:t>Overall weighted</w:t>
            </w:r>
          </w:p>
        </w:tc>
        <w:tc>
          <w:tcPr>
            <w:tcW w:w="1352" w:type="dxa"/>
            <w:shd w:val="clear" w:color="auto" w:fill="F5F7F9"/>
            <w:tcMar>
              <w:top w:w="80" w:type="dxa"/>
              <w:left w:w="90" w:type="dxa"/>
              <w:bottom w:w="80" w:type="dxa"/>
              <w:right w:w="90" w:type="dxa"/>
            </w:tcMar>
            <w:vAlign w:val="center"/>
          </w:tcPr>
          <w:p w14:paraId="54BD73AE">
            <w:pPr>
              <w:spacing w:before="0" w:after="0"/>
            </w:pPr>
            <w:r>
              <w:rPr>
                <w:rFonts w:ascii="Times New Roman" w:hAnsi="Times New Roman"/>
                <w:sz w:val="16"/>
              </w:rPr>
              <w:t>440</w:t>
            </w:r>
          </w:p>
        </w:tc>
        <w:tc>
          <w:tcPr>
            <w:tcW w:w="1352" w:type="dxa"/>
            <w:shd w:val="clear" w:color="auto" w:fill="F5F7F9"/>
            <w:tcMar>
              <w:top w:w="80" w:type="dxa"/>
              <w:left w:w="90" w:type="dxa"/>
              <w:bottom w:w="80" w:type="dxa"/>
              <w:right w:w="90" w:type="dxa"/>
            </w:tcMar>
            <w:vAlign w:val="center"/>
          </w:tcPr>
          <w:p w14:paraId="24393010">
            <w:pPr>
              <w:spacing w:before="0" w:after="0"/>
            </w:pPr>
            <w:r>
              <w:rPr>
                <w:rFonts w:ascii="Times New Roman" w:hAnsi="Times New Roman"/>
                <w:sz w:val="16"/>
              </w:rPr>
              <w:t>418</w:t>
            </w:r>
          </w:p>
        </w:tc>
        <w:tc>
          <w:tcPr>
            <w:tcW w:w="1352" w:type="dxa"/>
            <w:shd w:val="clear" w:color="auto" w:fill="F5F7F9"/>
            <w:tcMar>
              <w:top w:w="80" w:type="dxa"/>
              <w:left w:w="90" w:type="dxa"/>
              <w:bottom w:w="80" w:type="dxa"/>
              <w:right w:w="90" w:type="dxa"/>
            </w:tcMar>
            <w:vAlign w:val="center"/>
          </w:tcPr>
          <w:p w14:paraId="626B8407">
            <w:pPr>
              <w:spacing w:before="0" w:after="0"/>
            </w:pPr>
            <w:r>
              <w:rPr>
                <w:rFonts w:ascii="Times New Roman" w:hAnsi="Times New Roman"/>
                <w:sz w:val="16"/>
              </w:rPr>
              <w:t>22</w:t>
            </w:r>
          </w:p>
        </w:tc>
        <w:tc>
          <w:tcPr>
            <w:tcW w:w="1352" w:type="dxa"/>
            <w:shd w:val="clear" w:color="auto" w:fill="F5F7F9"/>
            <w:tcMar>
              <w:top w:w="80" w:type="dxa"/>
              <w:left w:w="90" w:type="dxa"/>
              <w:bottom w:w="80" w:type="dxa"/>
              <w:right w:w="90" w:type="dxa"/>
            </w:tcMar>
            <w:vAlign w:val="center"/>
          </w:tcPr>
          <w:p w14:paraId="67B23AC2">
            <w:pPr>
              <w:spacing w:before="0" w:after="0"/>
            </w:pPr>
            <w:r>
              <w:rPr>
                <w:rFonts w:ascii="Times New Roman" w:hAnsi="Times New Roman"/>
                <w:sz w:val="16"/>
              </w:rPr>
              <w:t>95.00%</w:t>
            </w:r>
          </w:p>
        </w:tc>
        <w:tc>
          <w:tcPr>
            <w:tcW w:w="1352" w:type="dxa"/>
            <w:shd w:val="clear" w:color="auto" w:fill="F5F7F9"/>
            <w:tcMar>
              <w:top w:w="80" w:type="dxa"/>
              <w:left w:w="90" w:type="dxa"/>
              <w:bottom w:w="80" w:type="dxa"/>
              <w:right w:w="90" w:type="dxa"/>
            </w:tcMar>
            <w:vAlign w:val="center"/>
          </w:tcPr>
          <w:p w14:paraId="36B83529">
            <w:pPr>
              <w:spacing w:before="0" w:after="0"/>
            </w:pPr>
            <w:r>
              <w:rPr>
                <w:rFonts w:ascii="Times New Roman" w:hAnsi="Times New Roman"/>
                <w:sz w:val="16"/>
              </w:rPr>
              <w:t>92.55-96.68%</w:t>
            </w:r>
          </w:p>
        </w:tc>
      </w:tr>
    </w:tbl>
    <w:p w14:paraId="6A451D49">
      <w:pPr>
        <w:keepNext w:val="0"/>
        <w:spacing w:after="120"/>
        <w:jc w:val="center"/>
      </w:pPr>
      <w:r>
        <w:rPr>
          <w:rFonts w:ascii="Times New Roman" w:hAnsi="Times New Roman"/>
          <w:b/>
          <w:i w:val="0"/>
          <w:sz w:val="18"/>
        </w:rPr>
        <w:t xml:space="preserve">Table 3. </w:t>
      </w:r>
      <w:r>
        <w:rPr>
          <w:rFonts w:ascii="Times New Roman" w:hAnsi="Times New Roman"/>
          <w:b w:val="0"/>
          <w:i w:val="0"/>
          <w:sz w:val="18"/>
        </w:rPr>
        <w:t>Observed reply success rate. Confidence intervals use the Wilson score method.</w:t>
      </w:r>
    </w:p>
    <w:p w14:paraId="64FB7DE5">
      <w:pPr>
        <w:jc w:val="center"/>
      </w:pPr>
      <w:r>
        <w:drawing>
          <wp:inline distT="0" distB="0" distL="114300" distR="114300">
            <wp:extent cx="5349240" cy="2997200"/>
            <wp:effectExtent l="0" t="0" r="1016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349240" cy="2997803"/>
                    </a:xfrm>
                    <a:prstGeom prst="rect">
                      <a:avLst/>
                    </a:prstGeom>
                  </pic:spPr>
                </pic:pic>
              </a:graphicData>
            </a:graphic>
          </wp:inline>
        </w:drawing>
      </w:r>
    </w:p>
    <w:p w14:paraId="3BD0A865">
      <w:pPr>
        <w:keepNext w:val="0"/>
        <w:spacing w:after="120"/>
        <w:jc w:val="center"/>
      </w:pPr>
      <w:r>
        <w:rPr>
          <w:rFonts w:ascii="Times New Roman" w:hAnsi="Times New Roman"/>
          <w:b/>
          <w:i w:val="0"/>
          <w:sz w:val="18"/>
        </w:rPr>
        <w:t xml:space="preserve">Fig. 3. </w:t>
      </w:r>
      <w:r>
        <w:rPr>
          <w:rFonts w:ascii="Times New Roman" w:hAnsi="Times New Roman"/>
          <w:b w:val="0"/>
          <w:i w:val="0"/>
          <w:sz w:val="18"/>
        </w:rPr>
        <w:t>Observed success rate by platform with 95% Wilson intervals. Red is reserved for BiliGo benchmark results.</w:t>
      </w:r>
    </w:p>
    <w:p w14:paraId="777E4FFE">
      <w:pPr>
        <w:spacing w:after="100" w:line="259" w:lineRule="auto"/>
        <w:ind w:firstLine="317"/>
        <w:jc w:val="both"/>
      </w:pPr>
      <w:r>
        <w:rPr>
          <w:rFonts w:ascii="Times New Roman" w:hAnsi="Times New Roman"/>
          <w:b w:val="0"/>
          <w:i w:val="0"/>
        </w:rPr>
        <w:t>The experiment processed 440 messages and successfully replied to 418, yielding a weighted success rate of 95.0% (95% Wilson CI: 92.55-96.68%). Xiaohongshu and Weibo achieved 100% observed success in their respective samples. Xianyu reached 95.12%, Douyin 91.78%, and Bilibili private messaging 88.98%. The macro-average of platform rates was 95.18%. Because sample sizes are modest and platform policies can change, these values should be treated as a point-in-time reliability snapshot rather than a permanent service-level guarantee.</w:t>
      </w:r>
    </w:p>
    <w:p w14:paraId="634FCFBA">
      <w:pPr>
        <w:pStyle w:val="3"/>
        <w:keepNext/>
      </w:pPr>
      <w:r>
        <w:rPr>
          <w:rFonts w:ascii="Times New Roman" w:hAnsi="Times New Roman"/>
          <w:b/>
          <w:i w:val="0"/>
          <w:sz w:val="26"/>
        </w:rPr>
        <w:t>4 AI-Enabled Mode and Capability Evaluation</w:t>
      </w:r>
    </w:p>
    <w:p w14:paraId="419B84B0">
      <w:pPr>
        <w:pStyle w:val="4"/>
        <w:keepNext/>
      </w:pPr>
      <w:r>
        <w:rPr>
          <w:rFonts w:ascii="Times New Roman" w:hAnsi="Times New Roman"/>
          <w:b/>
          <w:i w:val="0"/>
          <w:sz w:val="22"/>
        </w:rPr>
        <w:t>4.1 AI Latency as a Supplementary Measurement</w:t>
      </w:r>
    </w:p>
    <w:p w14:paraId="6C22227E">
      <w:pPr>
        <w:spacing w:after="100" w:line="259" w:lineRule="auto"/>
        <w:ind w:firstLine="317"/>
        <w:jc w:val="both"/>
      </w:pPr>
      <w:r>
        <w:rPr>
          <w:rFonts w:ascii="Times New Roman" w:hAnsi="Times New Roman"/>
          <w:b w:val="0"/>
          <w:i w:val="0"/>
        </w:rPr>
        <w:t>The AI-enabled experiment used the official DeepSeek API at https://api.deepseek.com with the DeepSeek V4 Flash model family. DeepSeek's current API documentation identifies the callable model as deepseek-v4-flash and the current model version as DeepSeek-V4-Flash-0731. [3] The prompt used in each run was the Chinese greeting '你好', and context mode was disabled in the supplied experiment.</w:t>
      </w:r>
    </w:p>
    <w:p w14:paraId="7490CF65">
      <w:pPr>
        <w:jc w:val="center"/>
      </w:pPr>
      <w:r>
        <w:drawing>
          <wp:inline distT="0" distB="0" distL="114300" distR="114300">
            <wp:extent cx="4663440" cy="2731770"/>
            <wp:effectExtent l="0" t="0" r="1016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663440" cy="2731999"/>
                    </a:xfrm>
                    <a:prstGeom prst="rect">
                      <a:avLst/>
                    </a:prstGeom>
                  </pic:spPr>
                </pic:pic>
              </a:graphicData>
            </a:graphic>
          </wp:inline>
        </w:drawing>
      </w:r>
    </w:p>
    <w:p w14:paraId="4891B5BE">
      <w:pPr>
        <w:keepNext w:val="0"/>
        <w:spacing w:after="120"/>
        <w:jc w:val="center"/>
      </w:pPr>
      <w:r>
        <w:rPr>
          <w:rFonts w:ascii="Times New Roman" w:hAnsi="Times New Roman"/>
          <w:b/>
          <w:i w:val="0"/>
          <w:sz w:val="18"/>
        </w:rPr>
        <w:t xml:space="preserve">Fig. 4. </w:t>
      </w:r>
      <w:r>
        <w:rPr>
          <w:rFonts w:ascii="Times New Roman" w:hAnsi="Times New Roman"/>
          <w:b w:val="0"/>
          <w:i w:val="0"/>
          <w:sz w:val="18"/>
        </w:rPr>
        <w:t>Supplementary AI-enabled latency. T1 includes external AI/API time and is therefore not used as a primary BiliGo system ranking metric.</w:t>
      </w:r>
    </w:p>
    <w:p w14:paraId="345187F1">
      <w:pPr>
        <w:spacing w:after="100" w:line="259" w:lineRule="auto"/>
        <w:ind w:firstLine="317"/>
        <w:jc w:val="both"/>
      </w:pPr>
      <w:r>
        <w:rPr>
          <w:rFonts w:ascii="Times New Roman" w:hAnsi="Times New Roman"/>
          <w:b w:val="0"/>
          <w:i w:val="0"/>
        </w:rPr>
        <w:t>The cross-platform trimmed-mean end-to-end latency in the AI-enabled run was 2.514 s. The corresponding mean stage values were T0 = 0.486 s, T1 = 1.527 s, and T2 = 0.501 s. The increase in T1 is expected because it now includes an external model request. For this reason, the report does not interpret the 2.514 s figure as a portable property of BiliGo: a user selecting another model, API region, intermediary provider, or local model can observe materially different results.</w:t>
      </w:r>
    </w:p>
    <w:p w14:paraId="2A58222F">
      <w:pPr>
        <w:pStyle w:val="4"/>
        <w:keepNext/>
      </w:pPr>
      <w:r>
        <w:rPr>
          <w:rFonts w:ascii="Times New Roman" w:hAnsi="Times New Roman"/>
          <w:b/>
          <w:i w:val="0"/>
          <w:sz w:val="22"/>
        </w:rPr>
        <w:t>4.2 AI Capability Completeness</w:t>
      </w:r>
    </w:p>
    <w:p w14:paraId="327D5EFC">
      <w:pPr>
        <w:spacing w:after="100" w:line="259" w:lineRule="auto"/>
        <w:ind w:firstLine="317"/>
        <w:jc w:val="both"/>
      </w:pPr>
      <w:r>
        <w:rPr>
          <w:rFonts w:ascii="Times New Roman" w:hAnsi="Times New Roman"/>
          <w:b w:val="0"/>
          <w:i w:val="0"/>
        </w:rPr>
        <w:t>For BiliGoBench v1.0, AI support is evaluated primarily by system capability coverage. The V3 Ultra project specification reports AI automatic replies, OpenAI-compatible and Anthropic-compatible integration modes, custom model/provider configuration, and knowledge-grounded reply functions including a knowledge base and RAG-style retrieval. These BiliGo capability statuses are project-reported implementation features and are not independently quality-scored in the present experiment.</w:t>
      </w:r>
    </w:p>
    <w:tbl>
      <w:tblPr>
        <w:tblStyle w:val="32"/>
        <w:tblW w:w="0" w:type="auto"/>
        <w:jc w:val="center"/>
        <w:tblLayout w:type="fixed"/>
        <w:tblCellMar>
          <w:top w:w="0" w:type="dxa"/>
          <w:left w:w="108" w:type="dxa"/>
          <w:bottom w:w="0" w:type="dxa"/>
          <w:right w:w="108" w:type="dxa"/>
        </w:tblCellMar>
      </w:tblPr>
      <w:tblGrid>
        <w:gridCol w:w="1352"/>
        <w:gridCol w:w="1352"/>
        <w:gridCol w:w="1352"/>
        <w:gridCol w:w="1352"/>
        <w:gridCol w:w="1352"/>
        <w:gridCol w:w="1352"/>
        <w:gridCol w:w="1352"/>
      </w:tblGrid>
      <w:tr w14:paraId="2C5EEEAA">
        <w:tblPrEx>
          <w:tblCellMar>
            <w:top w:w="0" w:type="dxa"/>
            <w:left w:w="108" w:type="dxa"/>
            <w:bottom w:w="0" w:type="dxa"/>
            <w:right w:w="108" w:type="dxa"/>
          </w:tblCellMar>
        </w:tblPrEx>
        <w:trPr>
          <w:tblHeader/>
          <w:jc w:val="center"/>
        </w:trPr>
        <w:tc>
          <w:tcPr>
            <w:tcW w:w="1656" w:type="dxa"/>
            <w:shd w:val="clear" w:color="auto" w:fill="263238"/>
            <w:tcMar>
              <w:top w:w="80" w:type="dxa"/>
              <w:left w:w="90" w:type="dxa"/>
              <w:bottom w:w="80" w:type="dxa"/>
              <w:right w:w="90" w:type="dxa"/>
            </w:tcMar>
            <w:vAlign w:val="center"/>
          </w:tcPr>
          <w:p w14:paraId="5364A3A4">
            <w:pPr>
              <w:spacing w:before="0" w:after="0"/>
            </w:pPr>
            <w:r>
              <w:rPr>
                <w:rFonts w:ascii="Times New Roman" w:hAnsi="Times New Roman"/>
                <w:b/>
                <w:color w:val="FFFFFF"/>
                <w:sz w:val="14"/>
              </w:rPr>
              <w:t>System</w:t>
            </w:r>
          </w:p>
        </w:tc>
        <w:tc>
          <w:tcPr>
            <w:tcW w:w="979" w:type="dxa"/>
            <w:shd w:val="clear" w:color="auto" w:fill="263238"/>
            <w:tcMar>
              <w:top w:w="80" w:type="dxa"/>
              <w:left w:w="90" w:type="dxa"/>
              <w:bottom w:w="80" w:type="dxa"/>
              <w:right w:w="90" w:type="dxa"/>
            </w:tcMar>
            <w:vAlign w:val="center"/>
          </w:tcPr>
          <w:p w14:paraId="44D88176">
            <w:pPr>
              <w:spacing w:before="0" w:after="0"/>
            </w:pPr>
            <w:r>
              <w:rPr>
                <w:rFonts w:ascii="Times New Roman" w:hAnsi="Times New Roman"/>
                <w:b/>
                <w:color w:val="FFFFFF"/>
                <w:sz w:val="14"/>
              </w:rPr>
              <w:t>AI auto-reply</w:t>
            </w:r>
          </w:p>
        </w:tc>
        <w:tc>
          <w:tcPr>
            <w:tcW w:w="1440" w:type="dxa"/>
            <w:shd w:val="clear" w:color="auto" w:fill="263238"/>
            <w:tcMar>
              <w:top w:w="80" w:type="dxa"/>
              <w:left w:w="90" w:type="dxa"/>
              <w:bottom w:w="80" w:type="dxa"/>
              <w:right w:w="90" w:type="dxa"/>
            </w:tcMar>
            <w:vAlign w:val="center"/>
          </w:tcPr>
          <w:p w14:paraId="24EB86EE">
            <w:pPr>
              <w:spacing w:before="0" w:after="0"/>
            </w:pPr>
            <w:r>
              <w:rPr>
                <w:rFonts w:ascii="Times New Roman" w:hAnsi="Times New Roman"/>
                <w:b/>
                <w:color w:val="FFFFFF"/>
                <w:sz w:val="14"/>
              </w:rPr>
              <w:t>Knowledge base</w:t>
            </w:r>
          </w:p>
        </w:tc>
        <w:tc>
          <w:tcPr>
            <w:tcW w:w="1656" w:type="dxa"/>
            <w:shd w:val="clear" w:color="auto" w:fill="263238"/>
            <w:tcMar>
              <w:top w:w="80" w:type="dxa"/>
              <w:left w:w="90" w:type="dxa"/>
              <w:bottom w:w="80" w:type="dxa"/>
              <w:right w:w="90" w:type="dxa"/>
            </w:tcMar>
            <w:vAlign w:val="center"/>
          </w:tcPr>
          <w:p w14:paraId="075D46C6">
            <w:pPr>
              <w:spacing w:before="0" w:after="0"/>
            </w:pPr>
            <w:r>
              <w:rPr>
                <w:rFonts w:ascii="Times New Roman" w:hAnsi="Times New Roman"/>
                <w:b/>
                <w:color w:val="FFFFFF"/>
                <w:sz w:val="14"/>
              </w:rPr>
              <w:t>Retrieval/RAG</w:t>
            </w:r>
          </w:p>
        </w:tc>
        <w:tc>
          <w:tcPr>
            <w:tcW w:w="1944" w:type="dxa"/>
            <w:shd w:val="clear" w:color="auto" w:fill="263238"/>
            <w:tcMar>
              <w:top w:w="80" w:type="dxa"/>
              <w:left w:w="90" w:type="dxa"/>
              <w:bottom w:w="80" w:type="dxa"/>
              <w:right w:w="90" w:type="dxa"/>
            </w:tcMar>
            <w:vAlign w:val="center"/>
          </w:tcPr>
          <w:p w14:paraId="5E29A595">
            <w:pPr>
              <w:spacing w:before="0" w:after="0"/>
            </w:pPr>
            <w:r>
              <w:rPr>
                <w:rFonts w:ascii="Times New Roman" w:hAnsi="Times New Roman"/>
                <w:b/>
                <w:color w:val="FFFFFF"/>
                <w:sz w:val="14"/>
              </w:rPr>
              <w:t>External agent/action integration</w:t>
            </w:r>
          </w:p>
        </w:tc>
        <w:tc>
          <w:tcPr>
            <w:tcW w:w="1800" w:type="dxa"/>
            <w:shd w:val="clear" w:color="auto" w:fill="263238"/>
            <w:tcMar>
              <w:top w:w="80" w:type="dxa"/>
              <w:left w:w="90" w:type="dxa"/>
              <w:bottom w:w="80" w:type="dxa"/>
              <w:right w:w="90" w:type="dxa"/>
            </w:tcMar>
            <w:vAlign w:val="center"/>
          </w:tcPr>
          <w:p w14:paraId="4C361C45">
            <w:pPr>
              <w:spacing w:before="0" w:after="0"/>
            </w:pPr>
            <w:r>
              <w:rPr>
                <w:rFonts w:ascii="Times New Roman" w:hAnsi="Times New Roman"/>
                <w:b/>
                <w:color w:val="FFFFFF"/>
                <w:sz w:val="14"/>
              </w:rPr>
              <w:t>Model/provider flexibility</w:t>
            </w:r>
          </w:p>
        </w:tc>
        <w:tc>
          <w:tcPr>
            <w:tcW w:w="1037" w:type="dxa"/>
            <w:shd w:val="clear" w:color="auto" w:fill="263238"/>
            <w:tcMar>
              <w:top w:w="80" w:type="dxa"/>
              <w:left w:w="90" w:type="dxa"/>
              <w:bottom w:w="80" w:type="dxa"/>
              <w:right w:w="90" w:type="dxa"/>
            </w:tcMar>
            <w:vAlign w:val="center"/>
          </w:tcPr>
          <w:p w14:paraId="13C9F03B">
            <w:pPr>
              <w:spacing w:before="0" w:after="0"/>
            </w:pPr>
            <w:r>
              <w:rPr>
                <w:rFonts w:ascii="Times New Roman" w:hAnsi="Times New Roman"/>
                <w:b/>
                <w:color w:val="FFFFFF"/>
                <w:sz w:val="14"/>
              </w:rPr>
              <w:t>Evidence</w:t>
            </w:r>
          </w:p>
        </w:tc>
      </w:tr>
      <w:tr w14:paraId="7A59565E">
        <w:tblPrEx>
          <w:tblCellMar>
            <w:top w:w="0" w:type="dxa"/>
            <w:left w:w="108" w:type="dxa"/>
            <w:bottom w:w="0" w:type="dxa"/>
            <w:right w:w="108" w:type="dxa"/>
          </w:tblCellMar>
        </w:tblPrEx>
        <w:trPr>
          <w:jc w:val="center"/>
        </w:trPr>
        <w:tc>
          <w:tcPr>
            <w:tcW w:w="1656" w:type="dxa"/>
            <w:shd w:val="clear" w:color="auto" w:fill="FFF1F2"/>
            <w:tcMar>
              <w:top w:w="80" w:type="dxa"/>
              <w:left w:w="90" w:type="dxa"/>
              <w:bottom w:w="80" w:type="dxa"/>
              <w:right w:w="90" w:type="dxa"/>
            </w:tcMar>
            <w:vAlign w:val="center"/>
          </w:tcPr>
          <w:p w14:paraId="57B25692">
            <w:pPr>
              <w:spacing w:before="0" w:after="0"/>
            </w:pPr>
            <w:r>
              <w:rPr>
                <w:rFonts w:ascii="Times New Roman" w:hAnsi="Times New Roman"/>
                <w:b/>
                <w:color w:val="E63946"/>
                <w:sz w:val="14"/>
              </w:rPr>
              <w:t>BiliGo V3 Ultra</w:t>
            </w:r>
          </w:p>
        </w:tc>
        <w:tc>
          <w:tcPr>
            <w:tcW w:w="979" w:type="dxa"/>
            <w:shd w:val="clear" w:color="auto" w:fill="FFF1F2"/>
            <w:tcMar>
              <w:top w:w="80" w:type="dxa"/>
              <w:left w:w="90" w:type="dxa"/>
              <w:bottom w:w="80" w:type="dxa"/>
              <w:right w:w="90" w:type="dxa"/>
            </w:tcMar>
            <w:vAlign w:val="center"/>
          </w:tcPr>
          <w:p w14:paraId="263321E7">
            <w:pPr>
              <w:spacing w:before="0" w:after="0"/>
            </w:pPr>
            <w:r>
              <w:rPr>
                <w:rFonts w:ascii="Times New Roman" w:hAnsi="Times New Roman"/>
                <w:sz w:val="14"/>
              </w:rPr>
              <w:t>Yes</w:t>
            </w:r>
          </w:p>
        </w:tc>
        <w:tc>
          <w:tcPr>
            <w:tcW w:w="1440" w:type="dxa"/>
            <w:shd w:val="clear" w:color="auto" w:fill="FFF1F2"/>
            <w:tcMar>
              <w:top w:w="80" w:type="dxa"/>
              <w:left w:w="90" w:type="dxa"/>
              <w:bottom w:w="80" w:type="dxa"/>
              <w:right w:w="90" w:type="dxa"/>
            </w:tcMar>
            <w:vAlign w:val="center"/>
          </w:tcPr>
          <w:p w14:paraId="269B5FB8">
            <w:pPr>
              <w:spacing w:before="0" w:after="0"/>
            </w:pPr>
            <w:r>
              <w:rPr>
                <w:rFonts w:ascii="Times New Roman" w:hAnsi="Times New Roman"/>
                <w:sz w:val="14"/>
              </w:rPr>
              <w:t>Yes (project-reported)</w:t>
            </w:r>
          </w:p>
        </w:tc>
        <w:tc>
          <w:tcPr>
            <w:tcW w:w="1656" w:type="dxa"/>
            <w:shd w:val="clear" w:color="auto" w:fill="FFF1F2"/>
            <w:tcMar>
              <w:top w:w="80" w:type="dxa"/>
              <w:left w:w="90" w:type="dxa"/>
              <w:bottom w:w="80" w:type="dxa"/>
              <w:right w:w="90" w:type="dxa"/>
            </w:tcMar>
            <w:vAlign w:val="center"/>
          </w:tcPr>
          <w:p w14:paraId="4C931585">
            <w:pPr>
              <w:spacing w:before="0" w:after="0"/>
            </w:pPr>
            <w:r>
              <w:rPr>
                <w:rFonts w:ascii="Times New Roman" w:hAnsi="Times New Roman"/>
                <w:sz w:val="14"/>
              </w:rPr>
              <w:t>Yes (project-reported)</w:t>
            </w:r>
          </w:p>
        </w:tc>
        <w:tc>
          <w:tcPr>
            <w:tcW w:w="1944" w:type="dxa"/>
            <w:shd w:val="clear" w:color="auto" w:fill="FFF1F2"/>
            <w:tcMar>
              <w:top w:w="80" w:type="dxa"/>
              <w:left w:w="90" w:type="dxa"/>
              <w:bottom w:w="80" w:type="dxa"/>
              <w:right w:w="90" w:type="dxa"/>
            </w:tcMar>
            <w:vAlign w:val="center"/>
          </w:tcPr>
          <w:p w14:paraId="4A8F0F8B">
            <w:pPr>
              <w:spacing w:before="0" w:after="0"/>
            </w:pPr>
            <w:r>
              <w:rPr>
                <w:rFonts w:ascii="Times New Roman" w:hAnsi="Times New Roman"/>
                <w:sz w:val="14"/>
              </w:rPr>
              <w:t>OpenAI-/Anthropic-compatible endpoints</w:t>
            </w:r>
          </w:p>
        </w:tc>
        <w:tc>
          <w:tcPr>
            <w:tcW w:w="1800" w:type="dxa"/>
            <w:shd w:val="clear" w:color="auto" w:fill="FFF1F2"/>
            <w:tcMar>
              <w:top w:w="80" w:type="dxa"/>
              <w:left w:w="90" w:type="dxa"/>
              <w:bottom w:w="80" w:type="dxa"/>
              <w:right w:w="90" w:type="dxa"/>
            </w:tcMar>
            <w:vAlign w:val="center"/>
          </w:tcPr>
          <w:p w14:paraId="11508CDB">
            <w:pPr>
              <w:spacing w:before="0" w:after="0"/>
            </w:pPr>
            <w:r>
              <w:rPr>
                <w:rFonts w:ascii="Times New Roman" w:hAnsi="Times New Roman"/>
                <w:sz w:val="14"/>
              </w:rPr>
              <w:t>Custom provider/model configuration</w:t>
            </w:r>
          </w:p>
        </w:tc>
        <w:tc>
          <w:tcPr>
            <w:tcW w:w="1037" w:type="dxa"/>
            <w:shd w:val="clear" w:color="auto" w:fill="FFF1F2"/>
            <w:tcMar>
              <w:top w:w="80" w:type="dxa"/>
              <w:left w:w="90" w:type="dxa"/>
              <w:bottom w:w="80" w:type="dxa"/>
              <w:right w:w="90" w:type="dxa"/>
            </w:tcMar>
            <w:vAlign w:val="center"/>
          </w:tcPr>
          <w:p w14:paraId="1EF2454F">
            <w:pPr>
              <w:spacing w:before="0" w:after="0"/>
            </w:pPr>
            <w:r>
              <w:rPr>
                <w:rFonts w:ascii="Times New Roman" w:hAnsi="Times New Roman"/>
                <w:sz w:val="14"/>
              </w:rPr>
              <w:t>Project specification</w:t>
            </w:r>
          </w:p>
        </w:tc>
      </w:tr>
      <w:tr w14:paraId="1F554C09">
        <w:tblPrEx>
          <w:tblCellMar>
            <w:top w:w="0" w:type="dxa"/>
            <w:left w:w="108" w:type="dxa"/>
            <w:bottom w:w="0" w:type="dxa"/>
            <w:right w:w="108" w:type="dxa"/>
          </w:tblCellMar>
        </w:tblPrEx>
        <w:trPr>
          <w:jc w:val="center"/>
        </w:trPr>
        <w:tc>
          <w:tcPr>
            <w:tcW w:w="1656" w:type="dxa"/>
            <w:tcMar>
              <w:top w:w="80" w:type="dxa"/>
              <w:left w:w="90" w:type="dxa"/>
              <w:bottom w:w="80" w:type="dxa"/>
              <w:right w:w="90" w:type="dxa"/>
            </w:tcMar>
            <w:vAlign w:val="center"/>
          </w:tcPr>
          <w:p w14:paraId="227013DB">
            <w:pPr>
              <w:spacing w:before="0" w:after="0"/>
            </w:pPr>
            <w:r>
              <w:rPr>
                <w:rFonts w:ascii="Times New Roman" w:hAnsi="Times New Roman"/>
                <w:sz w:val="14"/>
              </w:rPr>
              <w:t>respond.io AI Agent</w:t>
            </w:r>
          </w:p>
        </w:tc>
        <w:tc>
          <w:tcPr>
            <w:tcW w:w="979" w:type="dxa"/>
            <w:tcMar>
              <w:top w:w="80" w:type="dxa"/>
              <w:left w:w="90" w:type="dxa"/>
              <w:bottom w:w="80" w:type="dxa"/>
              <w:right w:w="90" w:type="dxa"/>
            </w:tcMar>
            <w:vAlign w:val="center"/>
          </w:tcPr>
          <w:p w14:paraId="601572CB">
            <w:pPr>
              <w:spacing w:before="0" w:after="0"/>
            </w:pPr>
            <w:r>
              <w:rPr>
                <w:rFonts w:ascii="Times New Roman" w:hAnsi="Times New Roman"/>
                <w:sz w:val="14"/>
              </w:rPr>
              <w:t>Yes</w:t>
            </w:r>
          </w:p>
        </w:tc>
        <w:tc>
          <w:tcPr>
            <w:tcW w:w="1440" w:type="dxa"/>
            <w:tcMar>
              <w:top w:w="80" w:type="dxa"/>
              <w:left w:w="90" w:type="dxa"/>
              <w:bottom w:w="80" w:type="dxa"/>
              <w:right w:w="90" w:type="dxa"/>
            </w:tcMar>
            <w:vAlign w:val="center"/>
          </w:tcPr>
          <w:p w14:paraId="411FCDCE">
            <w:pPr>
              <w:spacing w:before="0" w:after="0"/>
            </w:pPr>
            <w:r>
              <w:rPr>
                <w:rFonts w:ascii="Times New Roman" w:hAnsi="Times New Roman"/>
                <w:sz w:val="14"/>
              </w:rPr>
              <w:t>Yes</w:t>
            </w:r>
          </w:p>
        </w:tc>
        <w:tc>
          <w:tcPr>
            <w:tcW w:w="1656" w:type="dxa"/>
            <w:tcMar>
              <w:top w:w="80" w:type="dxa"/>
              <w:left w:w="90" w:type="dxa"/>
              <w:bottom w:w="80" w:type="dxa"/>
              <w:right w:w="90" w:type="dxa"/>
            </w:tcMar>
            <w:vAlign w:val="center"/>
          </w:tcPr>
          <w:p w14:paraId="30603901">
            <w:pPr>
              <w:spacing w:before="0" w:after="0"/>
            </w:pPr>
            <w:r>
              <w:rPr>
                <w:rFonts w:ascii="Times New Roman" w:hAnsi="Times New Roman"/>
                <w:sz w:val="14"/>
              </w:rPr>
              <w:t>Indexed knowledge-source retrieval</w:t>
            </w:r>
          </w:p>
        </w:tc>
        <w:tc>
          <w:tcPr>
            <w:tcW w:w="1944" w:type="dxa"/>
            <w:tcMar>
              <w:top w:w="80" w:type="dxa"/>
              <w:left w:w="90" w:type="dxa"/>
              <w:bottom w:w="80" w:type="dxa"/>
              <w:right w:w="90" w:type="dxa"/>
            </w:tcMar>
            <w:vAlign w:val="center"/>
          </w:tcPr>
          <w:p w14:paraId="4FAB4E74">
            <w:pPr>
              <w:spacing w:before="0" w:after="0"/>
            </w:pPr>
            <w:r>
              <w:rPr>
                <w:rFonts w:ascii="Times New Roman" w:hAnsi="Times New Roman"/>
                <w:sz w:val="14"/>
              </w:rPr>
              <w:t>AI Agent actions / workflows</w:t>
            </w:r>
          </w:p>
        </w:tc>
        <w:tc>
          <w:tcPr>
            <w:tcW w:w="1800" w:type="dxa"/>
            <w:tcMar>
              <w:top w:w="80" w:type="dxa"/>
              <w:left w:w="90" w:type="dxa"/>
              <w:bottom w:w="80" w:type="dxa"/>
              <w:right w:w="90" w:type="dxa"/>
            </w:tcMar>
            <w:vAlign w:val="center"/>
          </w:tcPr>
          <w:p w14:paraId="158B8EEF">
            <w:pPr>
              <w:spacing w:before="0" w:after="0"/>
            </w:pPr>
            <w:r>
              <w:rPr>
                <w:rFonts w:ascii="Times New Roman" w:hAnsi="Times New Roman"/>
                <w:sz w:val="14"/>
              </w:rPr>
              <w:t>Platform-managed in cited docs</w:t>
            </w:r>
          </w:p>
        </w:tc>
        <w:tc>
          <w:tcPr>
            <w:tcW w:w="1037" w:type="dxa"/>
            <w:tcMar>
              <w:top w:w="80" w:type="dxa"/>
              <w:left w:w="90" w:type="dxa"/>
              <w:bottom w:w="80" w:type="dxa"/>
              <w:right w:w="90" w:type="dxa"/>
            </w:tcMar>
            <w:vAlign w:val="center"/>
          </w:tcPr>
          <w:p w14:paraId="179040B2">
            <w:pPr>
              <w:spacing w:before="0" w:after="0"/>
            </w:pPr>
            <w:r>
              <w:rPr>
                <w:rFonts w:ascii="Times New Roman" w:hAnsi="Times New Roman"/>
                <w:sz w:val="14"/>
              </w:rPr>
              <w:t>[5], [9]</w:t>
            </w:r>
          </w:p>
        </w:tc>
      </w:tr>
      <w:tr w14:paraId="7101DED4">
        <w:tblPrEx>
          <w:tblCellMar>
            <w:top w:w="0" w:type="dxa"/>
            <w:left w:w="108" w:type="dxa"/>
            <w:bottom w:w="0" w:type="dxa"/>
            <w:right w:w="108" w:type="dxa"/>
          </w:tblCellMar>
        </w:tblPrEx>
        <w:trPr>
          <w:jc w:val="center"/>
        </w:trPr>
        <w:tc>
          <w:tcPr>
            <w:tcW w:w="1656" w:type="dxa"/>
            <w:tcMar>
              <w:top w:w="80" w:type="dxa"/>
              <w:left w:w="90" w:type="dxa"/>
              <w:bottom w:w="80" w:type="dxa"/>
              <w:right w:w="90" w:type="dxa"/>
            </w:tcMar>
            <w:vAlign w:val="center"/>
          </w:tcPr>
          <w:p w14:paraId="16568F14">
            <w:pPr>
              <w:spacing w:before="0" w:after="0"/>
            </w:pPr>
            <w:r>
              <w:rPr>
                <w:rFonts w:ascii="Times New Roman" w:hAnsi="Times New Roman"/>
                <w:sz w:val="14"/>
              </w:rPr>
              <w:t>Intercom Fin</w:t>
            </w:r>
          </w:p>
        </w:tc>
        <w:tc>
          <w:tcPr>
            <w:tcW w:w="979" w:type="dxa"/>
            <w:tcMar>
              <w:top w:w="80" w:type="dxa"/>
              <w:left w:w="90" w:type="dxa"/>
              <w:bottom w:w="80" w:type="dxa"/>
              <w:right w:w="90" w:type="dxa"/>
            </w:tcMar>
            <w:vAlign w:val="center"/>
          </w:tcPr>
          <w:p w14:paraId="29F3EC0F">
            <w:pPr>
              <w:spacing w:before="0" w:after="0"/>
            </w:pPr>
            <w:r>
              <w:rPr>
                <w:rFonts w:ascii="Times New Roman" w:hAnsi="Times New Roman"/>
                <w:sz w:val="14"/>
              </w:rPr>
              <w:t>Yes</w:t>
            </w:r>
          </w:p>
        </w:tc>
        <w:tc>
          <w:tcPr>
            <w:tcW w:w="1440" w:type="dxa"/>
            <w:tcMar>
              <w:top w:w="80" w:type="dxa"/>
              <w:left w:w="90" w:type="dxa"/>
              <w:bottom w:w="80" w:type="dxa"/>
              <w:right w:w="90" w:type="dxa"/>
            </w:tcMar>
            <w:vAlign w:val="center"/>
          </w:tcPr>
          <w:p w14:paraId="2FB6C759">
            <w:pPr>
              <w:spacing w:before="0" w:after="0"/>
            </w:pPr>
            <w:r>
              <w:rPr>
                <w:rFonts w:ascii="Times New Roman" w:hAnsi="Times New Roman"/>
                <w:sz w:val="14"/>
              </w:rPr>
              <w:t>Yes</w:t>
            </w:r>
          </w:p>
        </w:tc>
        <w:tc>
          <w:tcPr>
            <w:tcW w:w="1656" w:type="dxa"/>
            <w:tcMar>
              <w:top w:w="80" w:type="dxa"/>
              <w:left w:w="90" w:type="dxa"/>
              <w:bottom w:w="80" w:type="dxa"/>
              <w:right w:w="90" w:type="dxa"/>
            </w:tcMar>
            <w:vAlign w:val="center"/>
          </w:tcPr>
          <w:p w14:paraId="1135538B">
            <w:pPr>
              <w:spacing w:before="0" w:after="0"/>
            </w:pPr>
            <w:r>
              <w:rPr>
                <w:rFonts w:ascii="Times New Roman" w:hAnsi="Times New Roman"/>
                <w:sz w:val="14"/>
              </w:rPr>
              <w:t>Explicit RAG</w:t>
            </w:r>
          </w:p>
        </w:tc>
        <w:tc>
          <w:tcPr>
            <w:tcW w:w="1944" w:type="dxa"/>
            <w:tcMar>
              <w:top w:w="80" w:type="dxa"/>
              <w:left w:w="90" w:type="dxa"/>
              <w:bottom w:w="80" w:type="dxa"/>
              <w:right w:w="90" w:type="dxa"/>
            </w:tcMar>
            <w:vAlign w:val="center"/>
          </w:tcPr>
          <w:p w14:paraId="4AFCCADF">
            <w:pPr>
              <w:spacing w:before="0" w:after="0"/>
            </w:pPr>
            <w:r>
              <w:rPr>
                <w:rFonts w:ascii="Times New Roman" w:hAnsi="Times New Roman"/>
                <w:sz w:val="14"/>
              </w:rPr>
              <w:t>Data connectors and MCP connectors</w:t>
            </w:r>
          </w:p>
        </w:tc>
        <w:tc>
          <w:tcPr>
            <w:tcW w:w="1800" w:type="dxa"/>
            <w:tcMar>
              <w:top w:w="80" w:type="dxa"/>
              <w:left w:w="90" w:type="dxa"/>
              <w:bottom w:w="80" w:type="dxa"/>
              <w:right w:w="90" w:type="dxa"/>
            </w:tcMar>
            <w:vAlign w:val="center"/>
          </w:tcPr>
          <w:p w14:paraId="633F373A">
            <w:pPr>
              <w:spacing w:before="0" w:after="0"/>
            </w:pPr>
            <w:r>
              <w:rPr>
                <w:rFonts w:ascii="Times New Roman" w:hAnsi="Times New Roman"/>
                <w:sz w:val="14"/>
              </w:rPr>
              <w:t>Proprietary Fin AI Engine</w:t>
            </w:r>
          </w:p>
        </w:tc>
        <w:tc>
          <w:tcPr>
            <w:tcW w:w="1037" w:type="dxa"/>
            <w:tcMar>
              <w:top w:w="80" w:type="dxa"/>
              <w:left w:w="90" w:type="dxa"/>
              <w:bottom w:w="80" w:type="dxa"/>
              <w:right w:w="90" w:type="dxa"/>
            </w:tcMar>
            <w:vAlign w:val="center"/>
          </w:tcPr>
          <w:p w14:paraId="5EE43342">
            <w:pPr>
              <w:spacing w:before="0" w:after="0"/>
            </w:pPr>
            <w:r>
              <w:rPr>
                <w:rFonts w:ascii="Times New Roman" w:hAnsi="Times New Roman"/>
                <w:sz w:val="14"/>
              </w:rPr>
              <w:t>[10], [11]</w:t>
            </w:r>
          </w:p>
        </w:tc>
      </w:tr>
      <w:tr w14:paraId="2F982FEE">
        <w:tblPrEx>
          <w:tblCellMar>
            <w:top w:w="0" w:type="dxa"/>
            <w:left w:w="108" w:type="dxa"/>
            <w:bottom w:w="0" w:type="dxa"/>
            <w:right w:w="108" w:type="dxa"/>
          </w:tblCellMar>
        </w:tblPrEx>
        <w:trPr>
          <w:jc w:val="center"/>
        </w:trPr>
        <w:tc>
          <w:tcPr>
            <w:tcW w:w="1656" w:type="dxa"/>
            <w:tcMar>
              <w:top w:w="80" w:type="dxa"/>
              <w:left w:w="90" w:type="dxa"/>
              <w:bottom w:w="80" w:type="dxa"/>
              <w:right w:w="90" w:type="dxa"/>
            </w:tcMar>
            <w:vAlign w:val="center"/>
          </w:tcPr>
          <w:p w14:paraId="7A0F5C9C">
            <w:pPr>
              <w:spacing w:before="0" w:after="0"/>
            </w:pPr>
            <w:r>
              <w:rPr>
                <w:rFonts w:ascii="Times New Roman" w:hAnsi="Times New Roman"/>
                <w:sz w:val="14"/>
              </w:rPr>
              <w:t>Zendesk AI Agents</w:t>
            </w:r>
          </w:p>
        </w:tc>
        <w:tc>
          <w:tcPr>
            <w:tcW w:w="979" w:type="dxa"/>
            <w:tcMar>
              <w:top w:w="80" w:type="dxa"/>
              <w:left w:w="90" w:type="dxa"/>
              <w:bottom w:w="80" w:type="dxa"/>
              <w:right w:w="90" w:type="dxa"/>
            </w:tcMar>
            <w:vAlign w:val="center"/>
          </w:tcPr>
          <w:p w14:paraId="57142AA4">
            <w:pPr>
              <w:spacing w:before="0" w:after="0"/>
            </w:pPr>
            <w:r>
              <w:rPr>
                <w:rFonts w:ascii="Times New Roman" w:hAnsi="Times New Roman"/>
                <w:sz w:val="14"/>
              </w:rPr>
              <w:t>Yes</w:t>
            </w:r>
          </w:p>
        </w:tc>
        <w:tc>
          <w:tcPr>
            <w:tcW w:w="1440" w:type="dxa"/>
            <w:tcMar>
              <w:top w:w="80" w:type="dxa"/>
              <w:left w:w="90" w:type="dxa"/>
              <w:bottom w:w="80" w:type="dxa"/>
              <w:right w:w="90" w:type="dxa"/>
            </w:tcMar>
            <w:vAlign w:val="center"/>
          </w:tcPr>
          <w:p w14:paraId="254A2E4C">
            <w:pPr>
              <w:spacing w:before="0" w:after="0"/>
            </w:pPr>
            <w:r>
              <w:rPr>
                <w:rFonts w:ascii="Times New Roman" w:hAnsi="Times New Roman"/>
                <w:sz w:val="14"/>
              </w:rPr>
              <w:t>Yes, including external KBs</w:t>
            </w:r>
          </w:p>
        </w:tc>
        <w:tc>
          <w:tcPr>
            <w:tcW w:w="1656" w:type="dxa"/>
            <w:tcMar>
              <w:top w:w="80" w:type="dxa"/>
              <w:left w:w="90" w:type="dxa"/>
              <w:bottom w:w="80" w:type="dxa"/>
              <w:right w:w="90" w:type="dxa"/>
            </w:tcMar>
            <w:vAlign w:val="center"/>
          </w:tcPr>
          <w:p w14:paraId="588AF4A6">
            <w:pPr>
              <w:spacing w:before="0" w:after="0"/>
            </w:pPr>
            <w:r>
              <w:rPr>
                <w:rFonts w:ascii="Times New Roman" w:hAnsi="Times New Roman"/>
                <w:sz w:val="14"/>
              </w:rPr>
              <w:t>Knowledge-grounded agentic answers</w:t>
            </w:r>
          </w:p>
        </w:tc>
        <w:tc>
          <w:tcPr>
            <w:tcW w:w="1944" w:type="dxa"/>
            <w:tcMar>
              <w:top w:w="80" w:type="dxa"/>
              <w:left w:w="90" w:type="dxa"/>
              <w:bottom w:w="80" w:type="dxa"/>
              <w:right w:w="90" w:type="dxa"/>
            </w:tcMar>
            <w:vAlign w:val="center"/>
          </w:tcPr>
          <w:p w14:paraId="13B558FE">
            <w:pPr>
              <w:spacing w:before="0" w:after="0"/>
            </w:pPr>
            <w:r>
              <w:rPr>
                <w:rFonts w:ascii="Times New Roman" w:hAnsi="Times New Roman"/>
                <w:sz w:val="14"/>
              </w:rPr>
              <w:t>External API integrations</w:t>
            </w:r>
          </w:p>
        </w:tc>
        <w:tc>
          <w:tcPr>
            <w:tcW w:w="1800" w:type="dxa"/>
            <w:tcMar>
              <w:top w:w="80" w:type="dxa"/>
              <w:left w:w="90" w:type="dxa"/>
              <w:bottom w:w="80" w:type="dxa"/>
              <w:right w:w="90" w:type="dxa"/>
            </w:tcMar>
            <w:vAlign w:val="center"/>
          </w:tcPr>
          <w:p w14:paraId="557E372C">
            <w:pPr>
              <w:spacing w:before="0" w:after="0"/>
            </w:pPr>
            <w:r>
              <w:rPr>
                <w:rFonts w:ascii="Times New Roman" w:hAnsi="Times New Roman"/>
                <w:sz w:val="14"/>
              </w:rPr>
              <w:t>Platform-managed in cited doc</w:t>
            </w:r>
          </w:p>
        </w:tc>
        <w:tc>
          <w:tcPr>
            <w:tcW w:w="1037" w:type="dxa"/>
            <w:tcMar>
              <w:top w:w="80" w:type="dxa"/>
              <w:left w:w="90" w:type="dxa"/>
              <w:bottom w:w="80" w:type="dxa"/>
              <w:right w:w="90" w:type="dxa"/>
            </w:tcMar>
            <w:vAlign w:val="center"/>
          </w:tcPr>
          <w:p w14:paraId="58887E1A">
            <w:pPr>
              <w:spacing w:before="0" w:after="0"/>
            </w:pPr>
            <w:r>
              <w:rPr>
                <w:rFonts w:ascii="Times New Roman" w:hAnsi="Times New Roman"/>
                <w:sz w:val="14"/>
              </w:rPr>
              <w:t>[7]</w:t>
            </w:r>
          </w:p>
        </w:tc>
      </w:tr>
      <w:tr w14:paraId="165305F6">
        <w:tblPrEx>
          <w:tblCellMar>
            <w:top w:w="0" w:type="dxa"/>
            <w:left w:w="108" w:type="dxa"/>
            <w:bottom w:w="0" w:type="dxa"/>
            <w:right w:w="108" w:type="dxa"/>
          </w:tblCellMar>
        </w:tblPrEx>
        <w:trPr>
          <w:jc w:val="center"/>
        </w:trPr>
        <w:tc>
          <w:tcPr>
            <w:tcW w:w="1656" w:type="dxa"/>
            <w:tcMar>
              <w:top w:w="80" w:type="dxa"/>
              <w:left w:w="90" w:type="dxa"/>
              <w:bottom w:w="80" w:type="dxa"/>
              <w:right w:w="90" w:type="dxa"/>
            </w:tcMar>
            <w:vAlign w:val="center"/>
          </w:tcPr>
          <w:p w14:paraId="361DEBD2">
            <w:pPr>
              <w:spacing w:before="0" w:after="0"/>
            </w:pPr>
            <w:r>
              <w:rPr>
                <w:rFonts w:ascii="Times New Roman" w:hAnsi="Times New Roman"/>
                <w:sz w:val="14"/>
              </w:rPr>
              <w:t>SaleSmartly AI</w:t>
            </w:r>
          </w:p>
        </w:tc>
        <w:tc>
          <w:tcPr>
            <w:tcW w:w="979" w:type="dxa"/>
            <w:tcMar>
              <w:top w:w="80" w:type="dxa"/>
              <w:left w:w="90" w:type="dxa"/>
              <w:bottom w:w="80" w:type="dxa"/>
              <w:right w:w="90" w:type="dxa"/>
            </w:tcMar>
            <w:vAlign w:val="center"/>
          </w:tcPr>
          <w:p w14:paraId="63A9FE2C">
            <w:pPr>
              <w:spacing w:before="0" w:after="0"/>
            </w:pPr>
            <w:r>
              <w:rPr>
                <w:rFonts w:ascii="Times New Roman" w:hAnsi="Times New Roman"/>
                <w:sz w:val="14"/>
              </w:rPr>
              <w:t>Yes</w:t>
            </w:r>
          </w:p>
        </w:tc>
        <w:tc>
          <w:tcPr>
            <w:tcW w:w="1440" w:type="dxa"/>
            <w:tcMar>
              <w:top w:w="80" w:type="dxa"/>
              <w:left w:w="90" w:type="dxa"/>
              <w:bottom w:w="80" w:type="dxa"/>
              <w:right w:w="90" w:type="dxa"/>
            </w:tcMar>
            <w:vAlign w:val="center"/>
          </w:tcPr>
          <w:p w14:paraId="32006D9E">
            <w:pPr>
              <w:spacing w:before="0" w:after="0"/>
            </w:pPr>
            <w:r>
              <w:rPr>
                <w:rFonts w:ascii="Times New Roman" w:hAnsi="Times New Roman"/>
                <w:sz w:val="14"/>
              </w:rPr>
              <w:t>Yes</w:t>
            </w:r>
          </w:p>
        </w:tc>
        <w:tc>
          <w:tcPr>
            <w:tcW w:w="1656" w:type="dxa"/>
            <w:tcMar>
              <w:top w:w="80" w:type="dxa"/>
              <w:left w:w="90" w:type="dxa"/>
              <w:bottom w:w="80" w:type="dxa"/>
              <w:right w:w="90" w:type="dxa"/>
            </w:tcMar>
            <w:vAlign w:val="center"/>
          </w:tcPr>
          <w:p w14:paraId="696E8826">
            <w:pPr>
              <w:spacing w:before="0" w:after="0"/>
            </w:pPr>
            <w:r>
              <w:rPr>
                <w:rFonts w:ascii="Times New Roman" w:hAnsi="Times New Roman"/>
                <w:sz w:val="14"/>
              </w:rPr>
              <w:t>Knowledge-base-grounded agent</w:t>
            </w:r>
          </w:p>
        </w:tc>
        <w:tc>
          <w:tcPr>
            <w:tcW w:w="1944" w:type="dxa"/>
            <w:tcMar>
              <w:top w:w="80" w:type="dxa"/>
              <w:left w:w="90" w:type="dxa"/>
              <w:bottom w:w="80" w:type="dxa"/>
              <w:right w:w="90" w:type="dxa"/>
            </w:tcMar>
            <w:vAlign w:val="center"/>
          </w:tcPr>
          <w:p w14:paraId="28C1CB04">
            <w:pPr>
              <w:spacing w:before="0" w:after="0"/>
            </w:pPr>
            <w:r>
              <w:rPr>
                <w:rFonts w:ascii="Times New Roman" w:hAnsi="Times New Roman"/>
                <w:sz w:val="14"/>
              </w:rPr>
              <w:t>Custom agent webhook; Coze/Dify/OpenAI Assistants</w:t>
            </w:r>
          </w:p>
        </w:tc>
        <w:tc>
          <w:tcPr>
            <w:tcW w:w="1800" w:type="dxa"/>
            <w:tcMar>
              <w:top w:w="80" w:type="dxa"/>
              <w:left w:w="90" w:type="dxa"/>
              <w:bottom w:w="80" w:type="dxa"/>
              <w:right w:w="90" w:type="dxa"/>
            </w:tcMar>
            <w:vAlign w:val="center"/>
          </w:tcPr>
          <w:p w14:paraId="2A2D06AC">
            <w:pPr>
              <w:spacing w:before="0" w:after="0"/>
            </w:pPr>
            <w:r>
              <w:rPr>
                <w:rFonts w:ascii="Times New Roman" w:hAnsi="Times New Roman"/>
                <w:sz w:val="14"/>
              </w:rPr>
              <w:t>Multiple third-party agent options</w:t>
            </w:r>
          </w:p>
        </w:tc>
        <w:tc>
          <w:tcPr>
            <w:tcW w:w="1037" w:type="dxa"/>
            <w:tcMar>
              <w:top w:w="80" w:type="dxa"/>
              <w:left w:w="90" w:type="dxa"/>
              <w:bottom w:w="80" w:type="dxa"/>
              <w:right w:w="90" w:type="dxa"/>
            </w:tcMar>
            <w:vAlign w:val="center"/>
          </w:tcPr>
          <w:p w14:paraId="1788F2EB">
            <w:pPr>
              <w:spacing w:before="0" w:after="0"/>
            </w:pPr>
            <w:r>
              <w:rPr>
                <w:rFonts w:ascii="Times New Roman" w:hAnsi="Times New Roman"/>
                <w:sz w:val="14"/>
              </w:rPr>
              <w:t>[12], [13]</w:t>
            </w:r>
          </w:p>
        </w:tc>
      </w:tr>
    </w:tbl>
    <w:p w14:paraId="74337020">
      <w:pPr>
        <w:keepNext w:val="0"/>
        <w:spacing w:after="120"/>
        <w:jc w:val="center"/>
      </w:pPr>
      <w:r>
        <w:rPr>
          <w:rFonts w:ascii="Times New Roman" w:hAnsi="Times New Roman"/>
          <w:b/>
          <w:i w:val="0"/>
          <w:sz w:val="18"/>
        </w:rPr>
        <w:t xml:space="preserve">Table 4. </w:t>
      </w:r>
      <w:r>
        <w:rPr>
          <w:rFonts w:ascii="Times New Roman" w:hAnsi="Times New Roman"/>
          <w:b w:val="0"/>
          <w:i w:val="0"/>
          <w:sz w:val="18"/>
        </w:rPr>
        <w:t>AI capability evidence matrix. “Platform-managed” means the cited product documentation does not expose a direct user-selectable third-party LLM endpoint in the same configuration style as BiliGo.</w:t>
      </w:r>
    </w:p>
    <w:p w14:paraId="63B851C0">
      <w:pPr>
        <w:spacing w:after="80"/>
        <w:jc w:val="both"/>
      </w:pPr>
      <w:r>
        <w:rPr>
          <w:rFonts w:ascii="Times New Roman" w:hAnsi="Times New Roman"/>
          <w:b w:val="0"/>
          <w:i/>
          <w:color w:val="5F6B73"/>
          <w:sz w:val="18"/>
        </w:rPr>
        <w:t>The matrix is a feature-presence comparison, not a quality ranking. It intentionally does not convert undocumented capabilities into negative scores.</w:t>
      </w:r>
    </w:p>
    <w:p w14:paraId="0ADB82B7">
      <w:pPr>
        <w:pStyle w:val="3"/>
        <w:keepNext/>
      </w:pPr>
      <w:r>
        <w:rPr>
          <w:rFonts w:ascii="Times New Roman" w:hAnsi="Times New Roman"/>
          <w:b/>
          <w:i w:val="0"/>
          <w:sz w:val="26"/>
        </w:rPr>
        <w:t>5 Industry Reference Data</w:t>
      </w:r>
    </w:p>
    <w:p w14:paraId="502F2985">
      <w:pPr>
        <w:spacing w:after="100" w:line="259" w:lineRule="auto"/>
        <w:ind w:firstLine="317"/>
        <w:jc w:val="both"/>
      </w:pPr>
      <w:r>
        <w:rPr>
          <w:rFonts w:ascii="Times New Roman" w:hAnsi="Times New Roman"/>
          <w:b w:val="0"/>
          <w:i w:val="0"/>
        </w:rPr>
        <w:t>Commercial customer-service platforms publish useful but heterogeneous reference figures. SaleSmartly advertises an average response time below 6 s for its customer-service product. respond.io documents a typical AI Agent processing time of 10-15 s and states that some responses may exceed 20 s. Intercom reports a 76% average resolution rate for Fin across thousands of teams. Zendesk recommends AI-agent targets of 60-80% resolution rate and 85-95% answer accuracy. Gorgias reports a 45% median AI resolution rate across its platform and 65% for the top quartile of merchants. [4]-[8]</w:t>
      </w:r>
    </w:p>
    <w:p w14:paraId="0B5C5B03">
      <w:pPr>
        <w:jc w:val="center"/>
      </w:pPr>
      <w:r>
        <w:drawing>
          <wp:inline distT="0" distB="0" distL="114300" distR="114300">
            <wp:extent cx="5212080" cy="2910205"/>
            <wp:effectExtent l="0" t="0" r="762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212080" cy="2910793"/>
                    </a:xfrm>
                    <a:prstGeom prst="rect">
                      <a:avLst/>
                    </a:prstGeom>
                  </pic:spPr>
                </pic:pic>
              </a:graphicData>
            </a:graphic>
          </wp:inline>
        </w:drawing>
      </w:r>
    </w:p>
    <w:p w14:paraId="4FCABE9C">
      <w:pPr>
        <w:keepNext w:val="0"/>
        <w:spacing w:after="120"/>
        <w:jc w:val="center"/>
      </w:pPr>
      <w:r>
        <w:rPr>
          <w:rFonts w:ascii="Times New Roman" w:hAnsi="Times New Roman"/>
          <w:b/>
          <w:i w:val="0"/>
          <w:sz w:val="18"/>
        </w:rPr>
        <w:t xml:space="preserve">Fig. 5. </w:t>
      </w:r>
      <w:r>
        <w:rPr>
          <w:rFonts w:ascii="Times New Roman" w:hAnsi="Times New Roman"/>
          <w:b w:val="0"/>
          <w:i w:val="0"/>
          <w:sz w:val="18"/>
        </w:rPr>
        <w:t>Contextual public response-time references. BiliGo is highlighted in red. SaleSmartly and respond.io use different metric definitions, so the chart must not be read as a controlled head-to-head benchmark.</w:t>
      </w:r>
    </w:p>
    <w:p w14:paraId="480E9FDA">
      <w:pPr>
        <w:spacing w:after="100" w:line="259" w:lineRule="auto"/>
        <w:ind w:firstLine="317"/>
        <w:jc w:val="both"/>
      </w:pPr>
      <w:r>
        <w:rPr>
          <w:rFonts w:ascii="Times New Roman" w:hAnsi="Times New Roman"/>
          <w:b w:val="0"/>
          <w:i w:val="0"/>
        </w:rPr>
        <w:t>The BiliGo fixed-reply cross-platform mean of 1.982 s is numerically below SaleSmartly's publicly stated &lt;6 s average response-time figure. However, SaleSmartly does not publish the exact timestamp boundaries used for that marketing metric, and respond.io's 10-15 s value specifically describes AI processing. Consequently, this report treats the comparison as contextual evidence of competitive response speed, not as proof that BiliGo is universally faster than either platform.</w:t>
      </w:r>
    </w:p>
    <w:p w14:paraId="6627169A">
      <w:pPr>
        <w:pStyle w:val="3"/>
        <w:keepNext/>
      </w:pPr>
      <w:r>
        <w:rPr>
          <w:rFonts w:ascii="Times New Roman" w:hAnsi="Times New Roman"/>
          <w:b/>
          <w:i w:val="0"/>
          <w:sz w:val="26"/>
        </w:rPr>
        <w:t>6 Discussion</w:t>
      </w:r>
    </w:p>
    <w:p w14:paraId="277B99E2">
      <w:pPr>
        <w:pStyle w:val="4"/>
        <w:keepNext/>
      </w:pPr>
      <w:r>
        <w:rPr>
          <w:rFonts w:ascii="Times New Roman" w:hAnsi="Times New Roman"/>
          <w:b/>
          <w:i w:val="0"/>
          <w:sz w:val="22"/>
        </w:rPr>
        <w:t>6.1 What the Current Data Supports</w:t>
      </w:r>
    </w:p>
    <w:p w14:paraId="0B8860EA">
      <w:pPr>
        <w:spacing w:after="100" w:line="259" w:lineRule="auto"/>
        <w:ind w:firstLine="317"/>
        <w:jc w:val="both"/>
      </w:pPr>
      <w:r>
        <w:rPr>
          <w:rFonts w:ascii="Times New Roman" w:hAnsi="Times New Roman"/>
          <w:b w:val="0"/>
          <w:i w:val="0"/>
        </w:rPr>
        <w:t>The strongest conclusion supported by the present data is that BiliGo can deliver low single-digit-second automated replies across five major Chinese social platforms in the supplied laboratory configuration. Four of the five platform configurations remained below 1.75 s trimmed-mean end-to-end latency in non-AI mode, while the cross-platform mean was below 2 s. The system also demonstrated a 95.0% weighted observed success rate across 440 messages.</w:t>
      </w:r>
    </w:p>
    <w:p w14:paraId="63C1B1D6">
      <w:pPr>
        <w:spacing w:after="100" w:line="259" w:lineRule="auto"/>
        <w:ind w:firstLine="317"/>
        <w:jc w:val="both"/>
      </w:pPr>
      <w:r>
        <w:rPr>
          <w:rFonts w:ascii="Times New Roman" w:hAnsi="Times New Roman"/>
          <w:b w:val="0"/>
          <w:i w:val="0"/>
        </w:rPr>
        <w:t>The latency decomposition is especially useful for engineering optimization. Douyin's 4.570 s total is dominated by a 3.500 s T1 component, whereas Bilibili's 0.723 s total contains only 0.040 s of trimmed-mean T1 processing. This indicates that future performance work should focus on platform-specific processing paths rather than applying a uniform optimization strategy.</w:t>
      </w:r>
    </w:p>
    <w:p w14:paraId="296C1A04">
      <w:pPr>
        <w:pStyle w:val="4"/>
        <w:keepNext/>
      </w:pPr>
      <w:r>
        <w:rPr>
          <w:rFonts w:ascii="Times New Roman" w:hAnsi="Times New Roman"/>
          <w:b/>
          <w:i w:val="0"/>
          <w:sz w:val="22"/>
        </w:rPr>
        <w:t>6.2 What the Current Data Does Not Yet Prove</w:t>
      </w:r>
    </w:p>
    <w:p w14:paraId="15BEB1C9">
      <w:pPr>
        <w:spacing w:after="100" w:line="259" w:lineRule="auto"/>
        <w:ind w:firstLine="317"/>
        <w:jc w:val="both"/>
      </w:pPr>
      <w:r>
        <w:rPr>
          <w:rFonts w:ascii="Times New Roman" w:hAnsi="Times New Roman"/>
          <w:b w:val="0"/>
          <w:i w:val="0"/>
        </w:rPr>
        <w:t>The current benchmark does not establish global state-of-the-art performance. A defensible SOTA statement requires controlled testing of competing systems under the same network, account conditions, message set, timestamp definitions, and platform configuration. Vendor-reported figures are valuable reference points but cannot replace that controlled experiment. Likewise, AI answer quality, factual accuracy, hallucination rate, RAG retrieval quality, and task resolution are outside the current scored scope.</w:t>
      </w:r>
    </w:p>
    <w:p w14:paraId="5F7ED4F9">
      <w:pPr>
        <w:pStyle w:val="4"/>
        <w:keepNext/>
      </w:pPr>
      <w:r>
        <w:rPr>
          <w:rFonts w:ascii="Times New Roman" w:hAnsi="Times New Roman"/>
          <w:b/>
          <w:i w:val="0"/>
          <w:sz w:val="22"/>
        </w:rPr>
        <w:t>6.3 Threats to Validity</w:t>
      </w:r>
    </w:p>
    <w:p w14:paraId="5F85B005">
      <w:pPr>
        <w:spacing w:after="100" w:line="259" w:lineRule="auto"/>
        <w:ind w:firstLine="317"/>
        <w:jc w:val="both"/>
      </w:pPr>
      <w:r>
        <w:rPr>
          <w:rFonts w:ascii="Times New Roman" w:hAnsi="Times New Roman"/>
          <w:b w:val="0"/>
          <w:i w:val="0"/>
        </w:rPr>
        <w:t>Three limitations should be considered. First, each latency stage contains only five observations, so even a trimmed mean remains sensitive to small-sample effects. Second, the platform monitoring intervals differ by design, which improves practical stability but makes cross-platform latency partly configuration-dependent. Third, the success-rate sample is constrained by personal-account test capacity, and therefore cannot be treated as an enterprise-scale reliability guarantee. These limitations are explicitly retained in the report to preserve reproducibility and prevent over-interpretation.</w:t>
      </w:r>
    </w:p>
    <w:p w14:paraId="05BFAF65">
      <w:pPr>
        <w:pStyle w:val="3"/>
        <w:keepNext/>
      </w:pPr>
      <w:r>
        <w:rPr>
          <w:rFonts w:ascii="Times New Roman" w:hAnsi="Times New Roman"/>
          <w:b/>
          <w:i w:val="0"/>
          <w:sz w:val="26"/>
        </w:rPr>
        <w:t>7 Recommended Next Benchmark Step</w:t>
      </w:r>
    </w:p>
    <w:p w14:paraId="0E716854">
      <w:pPr>
        <w:spacing w:after="100" w:line="259" w:lineRule="auto"/>
        <w:ind w:firstLine="317"/>
        <w:jc w:val="both"/>
      </w:pPr>
      <w:r>
        <w:rPr>
          <w:rFonts w:ascii="Times New Roman" w:hAnsi="Times New Roman"/>
          <w:b w:val="0"/>
          <w:i w:val="0"/>
        </w:rPr>
        <w:t>The next version of BiliGoBench should preserve the same T0/T1/T2 instrumentation while adding a controlled competitor pass. The highest-value design is to test BiliGo and two or three commercial alternatives with a fixed reply payload, identical message timing, synchronized clocks, the same client network, and at least 30-50 repetitions per platform. AI capability comparison can remain feature-based initially, with knowledge-base support, RAG/retrieval, custom API/provider support, context configuration, and fallback behavior recorded as explicit criteria. AI response-quality scoring can be introduced later as a separate benchmark track.</w:t>
      </w:r>
    </w:p>
    <w:p w14:paraId="6FE71DE8">
      <w:pPr>
        <w:pStyle w:val="3"/>
        <w:keepNext/>
      </w:pPr>
      <w:r>
        <w:rPr>
          <w:rFonts w:ascii="Times New Roman" w:hAnsi="Times New Roman"/>
          <w:b/>
          <w:i w:val="0"/>
          <w:sz w:val="26"/>
        </w:rPr>
        <w:t>8 Conclusion</w:t>
      </w:r>
    </w:p>
    <w:p w14:paraId="17226CB1">
      <w:pPr>
        <w:spacing w:after="100" w:line="259" w:lineRule="auto"/>
        <w:ind w:firstLine="317"/>
        <w:jc w:val="both"/>
      </w:pPr>
      <w:r>
        <w:rPr>
          <w:rFonts w:ascii="Times New Roman" w:hAnsi="Times New Roman"/>
          <w:b w:val="0"/>
          <w:i w:val="0"/>
        </w:rPr>
        <w:t>BiliGo V3 Ultra demonstrates a credible foundation for a multi-platform AI-enabled messaging automation system. In the supplied non-AI benchmark, it achieved a 1.982 s cross-platform trimmed-mean end-to-end latency and a 95.0% weighted observed reply success rate. Bilibili private messaging was the fastest tested configuration at 0.723 s, while Xiaohongshu and Weibo recorded 100% success in the available samples. The AI-enabled run averaged 2.514 s end to end with DeepSeek V4 Flash, but that figure is intentionally treated as supplementary because model-provider latency is external to the messaging core. Taken together, the results support a strong claim of competitive responsiveness and broad AI integration flexibility within the tested environment. A controlled competitor benchmark is the remaining requirement before using a formal SOTA claim in public technical marketing.</w:t>
      </w:r>
    </w:p>
    <w:p w14:paraId="7EB3E63F">
      <w:pPr>
        <w:pStyle w:val="3"/>
        <w:keepNext/>
      </w:pPr>
      <w:r>
        <w:rPr>
          <w:rFonts w:ascii="Times New Roman" w:hAnsi="Times New Roman"/>
          <w:b/>
          <w:i w:val="0"/>
          <w:sz w:val="26"/>
        </w:rPr>
        <w:t xml:space="preserve"> References</w:t>
      </w:r>
    </w:p>
    <w:p w14:paraId="177969B9">
      <w:pPr>
        <w:spacing w:after="40" w:line="240" w:lineRule="auto"/>
        <w:ind w:left="360" w:hanging="360"/>
        <w:jc w:val="left"/>
      </w:pPr>
      <w:r>
        <w:rPr>
          <w:rFonts w:ascii="Times New Roman" w:hAnsi="Times New Roman"/>
          <w:b w:val="0"/>
          <w:i w:val="0"/>
          <w:sz w:val="15"/>
        </w:rPr>
        <w:t xml:space="preserve">[1] Chiyang001, “BiliGo: Bilibili private-message and comment auto-reply system,” GitHub repository. </w:t>
      </w:r>
      <w:r>
        <w:fldChar w:fldCharType="begin"/>
      </w:r>
      <w:r>
        <w:instrText xml:space="preserve"> HYPERLINK "https://github.com/Chiyang001/BiliGo" \h </w:instrText>
      </w:r>
      <w:r>
        <w:fldChar w:fldCharType="separate"/>
      </w:r>
      <w:r>
        <w:rPr>
          <w:color w:val="0563C1"/>
          <w:u w:val="single"/>
        </w:rPr>
        <w:t>Available online</w:t>
      </w:r>
      <w:r>
        <w:rPr>
          <w:color w:val="0563C1"/>
          <w:u w:val="single"/>
        </w:rPr>
        <w:fldChar w:fldCharType="end"/>
      </w:r>
    </w:p>
    <w:p w14:paraId="4A80D709">
      <w:pPr>
        <w:spacing w:after="40" w:line="240" w:lineRule="auto"/>
        <w:ind w:left="360" w:hanging="360"/>
        <w:jc w:val="left"/>
      </w:pPr>
      <w:r>
        <w:rPr>
          <w:rFonts w:ascii="Times New Roman" w:hAnsi="Times New Roman"/>
          <w:b w:val="0"/>
          <w:i w:val="0"/>
          <w:sz w:val="15"/>
        </w:rPr>
        <w:t xml:space="preserve">[2] BiliGo Project, “BiliGo V3 Ultra multi-platform latency, AI-latency, and reply-success experimental workbook,” project-internal dataset, 4 Sep. 2026. </w:t>
      </w:r>
    </w:p>
    <w:p w14:paraId="3CF5F4B8">
      <w:pPr>
        <w:spacing w:after="40" w:line="240" w:lineRule="auto"/>
        <w:ind w:left="360" w:hanging="360"/>
        <w:jc w:val="left"/>
      </w:pPr>
      <w:r>
        <w:rPr>
          <w:rFonts w:ascii="Times New Roman" w:hAnsi="Times New Roman"/>
          <w:b w:val="0"/>
          <w:i w:val="0"/>
          <w:sz w:val="15"/>
        </w:rPr>
        <w:t xml:space="preserve">[3] DeepSeek, “Models &amp; Pricing / API documentation,” current model: deepseek-v4-flash, DeepSeek-V4-Flash-0731. </w:t>
      </w:r>
      <w:r>
        <w:fldChar w:fldCharType="begin"/>
      </w:r>
      <w:r>
        <w:instrText xml:space="preserve"> HYPERLINK "https://api-docs.deepseek.com/quick_start/pricing/" \h </w:instrText>
      </w:r>
      <w:r>
        <w:fldChar w:fldCharType="separate"/>
      </w:r>
      <w:r>
        <w:rPr>
          <w:color w:val="0563C1"/>
          <w:u w:val="single"/>
        </w:rPr>
        <w:t>Available online</w:t>
      </w:r>
      <w:r>
        <w:rPr>
          <w:color w:val="0563C1"/>
          <w:u w:val="single"/>
        </w:rPr>
        <w:fldChar w:fldCharType="end"/>
      </w:r>
    </w:p>
    <w:p w14:paraId="743780F9">
      <w:pPr>
        <w:spacing w:after="40" w:line="240" w:lineRule="auto"/>
        <w:ind w:left="360" w:hanging="360"/>
        <w:jc w:val="left"/>
      </w:pPr>
      <w:r>
        <w:rPr>
          <w:rFonts w:ascii="Times New Roman" w:hAnsi="Times New Roman"/>
          <w:b w:val="0"/>
          <w:i w:val="0"/>
          <w:sz w:val="15"/>
        </w:rPr>
        <w:t xml:space="preserve">[4] SaleSmartly, “Cross-border After-Sales Team Solutions,” reporting &lt;6 s average response time. </w:t>
      </w:r>
      <w:r>
        <w:fldChar w:fldCharType="begin"/>
      </w:r>
      <w:r>
        <w:instrText xml:space="preserve"> HYPERLINK "https://www.salesmartly.com/en/teams/customer-service/" \h </w:instrText>
      </w:r>
      <w:r>
        <w:fldChar w:fldCharType="separate"/>
      </w:r>
      <w:r>
        <w:rPr>
          <w:color w:val="0563C1"/>
          <w:u w:val="single"/>
        </w:rPr>
        <w:t>Available online</w:t>
      </w:r>
      <w:r>
        <w:rPr>
          <w:color w:val="0563C1"/>
          <w:u w:val="single"/>
        </w:rPr>
        <w:fldChar w:fldCharType="end"/>
      </w:r>
    </w:p>
    <w:p w14:paraId="0A8147AA">
      <w:pPr>
        <w:spacing w:after="40" w:line="240" w:lineRule="auto"/>
        <w:ind w:left="360" w:hanging="360"/>
        <w:jc w:val="left"/>
      </w:pPr>
      <w:r>
        <w:rPr>
          <w:rFonts w:ascii="Times New Roman" w:hAnsi="Times New Roman"/>
          <w:b w:val="0"/>
          <w:i w:val="0"/>
          <w:sz w:val="15"/>
        </w:rPr>
        <w:t xml:space="preserve">[5] respond.io, “Getting Started with AI Agents” and “AI Agent: Advanced Settings,” documenting 10-15 s typical AI processing time and occasional &gt;20 s responses. </w:t>
      </w:r>
      <w:r>
        <w:fldChar w:fldCharType="begin"/>
      </w:r>
      <w:r>
        <w:instrText xml:space="preserve"> HYPERLINK "https://respond.io/help/ai-agents/getting-started-with-ai-agents" \h </w:instrText>
      </w:r>
      <w:r>
        <w:fldChar w:fldCharType="separate"/>
      </w:r>
      <w:r>
        <w:rPr>
          <w:color w:val="0563C1"/>
          <w:u w:val="single"/>
        </w:rPr>
        <w:t>Available online</w:t>
      </w:r>
      <w:r>
        <w:rPr>
          <w:color w:val="0563C1"/>
          <w:u w:val="single"/>
        </w:rPr>
        <w:fldChar w:fldCharType="end"/>
      </w:r>
    </w:p>
    <w:p w14:paraId="38D8173E">
      <w:pPr>
        <w:spacing w:after="40" w:line="240" w:lineRule="auto"/>
        <w:ind w:left="360" w:hanging="360"/>
        <w:jc w:val="left"/>
      </w:pPr>
      <w:r>
        <w:rPr>
          <w:rFonts w:ascii="Times New Roman" w:hAnsi="Times New Roman"/>
          <w:b w:val="0"/>
          <w:i w:val="0"/>
          <w:sz w:val="15"/>
        </w:rPr>
        <w:t xml:space="preserve">[6] Intercom, “From resolutions to outcomes: Evolving how Fin delivers value,” reporting a 76% average resolution rate. </w:t>
      </w:r>
      <w:r>
        <w:fldChar w:fldCharType="begin"/>
      </w:r>
      <w:r>
        <w:instrText xml:space="preserve"> HYPERLINK "https://www.intercom.com/blog/from-resolutions-to-outcomes-evolving-how-fin-delivers-value/" \h </w:instrText>
      </w:r>
      <w:r>
        <w:fldChar w:fldCharType="separate"/>
      </w:r>
      <w:r>
        <w:rPr>
          <w:color w:val="0563C1"/>
          <w:u w:val="single"/>
        </w:rPr>
        <w:t>Available online</w:t>
      </w:r>
      <w:r>
        <w:rPr>
          <w:color w:val="0563C1"/>
          <w:u w:val="single"/>
        </w:rPr>
        <w:fldChar w:fldCharType="end"/>
      </w:r>
    </w:p>
    <w:p w14:paraId="39F61EE1">
      <w:pPr>
        <w:spacing w:after="40" w:line="240" w:lineRule="auto"/>
        <w:ind w:left="360" w:hanging="360"/>
        <w:jc w:val="left"/>
      </w:pPr>
      <w:r>
        <w:rPr>
          <w:rFonts w:ascii="Times New Roman" w:hAnsi="Times New Roman"/>
          <w:b w:val="0"/>
          <w:i w:val="0"/>
          <w:sz w:val="15"/>
        </w:rPr>
        <w:t xml:space="preserve">[7] Zendesk, “How can I train my AI agent and improve suggestions?” recommending 60-80% resolution rate and 85-95% answer accuracy. </w:t>
      </w:r>
      <w:r>
        <w:fldChar w:fldCharType="begin"/>
      </w:r>
      <w:r>
        <w:instrText xml:space="preserve"> HYPERLINK "https://support.zendesk.com/hc/en-us/articles/7874013120026-How-can-I-train-my-AI-agent-and-improve-suggestions" \h </w:instrText>
      </w:r>
      <w:r>
        <w:fldChar w:fldCharType="separate"/>
      </w:r>
      <w:r>
        <w:rPr>
          <w:color w:val="0563C1"/>
          <w:u w:val="single"/>
        </w:rPr>
        <w:t>Available online</w:t>
      </w:r>
      <w:r>
        <w:rPr>
          <w:color w:val="0563C1"/>
          <w:u w:val="single"/>
        </w:rPr>
        <w:fldChar w:fldCharType="end"/>
      </w:r>
    </w:p>
    <w:p w14:paraId="21D2852F">
      <w:pPr>
        <w:spacing w:after="40" w:line="240" w:lineRule="auto"/>
        <w:ind w:left="360" w:hanging="360"/>
        <w:jc w:val="left"/>
      </w:pPr>
      <w:r>
        <w:rPr>
          <w:rFonts w:ascii="Times New Roman" w:hAnsi="Times New Roman"/>
          <w:b w:val="0"/>
          <w:i w:val="0"/>
          <w:sz w:val="15"/>
        </w:rPr>
        <w:t xml:space="preserve">[8] Gorgias, “The cheapest ticket is the one a human never touches,” 28 Apr. 2026, reporting 45% median and 65% top-quartile AI resolution. </w:t>
      </w:r>
      <w:r>
        <w:fldChar w:fldCharType="begin"/>
      </w:r>
      <w:r>
        <w:instrText xml:space="preserve"> HYPERLINK "https://www.gorgias.com/research/the-cheapest-ticket-is-the-one-a-human-never-touches" \h </w:instrText>
      </w:r>
      <w:r>
        <w:fldChar w:fldCharType="separate"/>
      </w:r>
      <w:r>
        <w:rPr>
          <w:color w:val="0563C1"/>
          <w:u w:val="single"/>
        </w:rPr>
        <w:t>Available online</w:t>
      </w:r>
      <w:r>
        <w:rPr>
          <w:color w:val="0563C1"/>
          <w:u w:val="single"/>
        </w:rPr>
        <w:fldChar w:fldCharType="end"/>
      </w:r>
    </w:p>
    <w:p w14:paraId="23D67D46">
      <w:pPr>
        <w:spacing w:after="40" w:line="240" w:lineRule="auto"/>
        <w:ind w:left="360" w:hanging="360"/>
        <w:jc w:val="left"/>
      </w:pPr>
      <w:r>
        <w:rPr>
          <w:rFonts w:ascii="Times New Roman" w:hAnsi="Times New Roman"/>
          <w:b w:val="0"/>
          <w:i w:val="0"/>
          <w:sz w:val="15"/>
        </w:rPr>
        <w:t xml:space="preserve">[9] respond.io, “Managing AI Knowledge Sources,” documenting indexed file/web knowledge sources and source inspection. </w:t>
      </w:r>
      <w:r>
        <w:fldChar w:fldCharType="begin"/>
      </w:r>
      <w:r>
        <w:instrText xml:space="preserve"> HYPERLINK "https://respond.io/help/ai-agents/managing-ai-knowledge-sources" \h </w:instrText>
      </w:r>
      <w:r>
        <w:fldChar w:fldCharType="separate"/>
      </w:r>
      <w:r>
        <w:rPr>
          <w:color w:val="0563C1"/>
          <w:u w:val="single"/>
        </w:rPr>
        <w:t>Available online</w:t>
      </w:r>
      <w:r>
        <w:rPr>
          <w:color w:val="0563C1"/>
          <w:u w:val="single"/>
        </w:rPr>
        <w:fldChar w:fldCharType="end"/>
      </w:r>
    </w:p>
    <w:p w14:paraId="76AE7A94">
      <w:pPr>
        <w:spacing w:after="40" w:line="240" w:lineRule="auto"/>
        <w:ind w:left="360" w:hanging="360"/>
        <w:jc w:val="left"/>
      </w:pPr>
      <w:r>
        <w:rPr>
          <w:rFonts w:ascii="Times New Roman" w:hAnsi="Times New Roman"/>
          <w:b w:val="0"/>
          <w:i w:val="0"/>
          <w:sz w:val="15"/>
        </w:rPr>
        <w:t xml:space="preserve">[10] Intercom, “The Fin AI Engine,” documenting Intercom’s RAG architecture. </w:t>
      </w:r>
      <w:r>
        <w:fldChar w:fldCharType="begin"/>
      </w:r>
      <w:r>
        <w:instrText xml:space="preserve"> HYPERLINK "https://www.intercom.com/help/en/articles/9929230-the-fin-ai-engine" \h </w:instrText>
      </w:r>
      <w:r>
        <w:fldChar w:fldCharType="separate"/>
      </w:r>
      <w:r>
        <w:rPr>
          <w:color w:val="0563C1"/>
          <w:u w:val="single"/>
        </w:rPr>
        <w:t>Available online</w:t>
      </w:r>
      <w:r>
        <w:rPr>
          <w:color w:val="0563C1"/>
          <w:u w:val="single"/>
        </w:rPr>
        <w:fldChar w:fldCharType="end"/>
      </w:r>
    </w:p>
    <w:p w14:paraId="4BCA7753">
      <w:pPr>
        <w:spacing w:after="40" w:line="240" w:lineRule="auto"/>
        <w:ind w:left="360" w:hanging="360"/>
        <w:jc w:val="left"/>
      </w:pPr>
      <w:r>
        <w:rPr>
          <w:rFonts w:ascii="Times New Roman" w:hAnsi="Times New Roman"/>
          <w:b w:val="0"/>
          <w:i w:val="0"/>
          <w:sz w:val="15"/>
        </w:rPr>
        <w:t xml:space="preserve">[11] Intercom, “Knowledge sources to power AI, agents and self-serve support,” 23 Jun. 2026. </w:t>
      </w:r>
      <w:r>
        <w:fldChar w:fldCharType="begin"/>
      </w:r>
      <w:r>
        <w:instrText xml:space="preserve"> HYPERLINK "https://www.intercom.com/help/en/articles/9440354-knowledge-sources-to-power-ai-agents-and-self-serve-support" \h </w:instrText>
      </w:r>
      <w:r>
        <w:fldChar w:fldCharType="separate"/>
      </w:r>
      <w:r>
        <w:rPr>
          <w:color w:val="0563C1"/>
          <w:u w:val="single"/>
        </w:rPr>
        <w:t>Available online</w:t>
      </w:r>
      <w:r>
        <w:rPr>
          <w:color w:val="0563C1"/>
          <w:u w:val="single"/>
        </w:rPr>
        <w:fldChar w:fldCharType="end"/>
      </w:r>
    </w:p>
    <w:p w14:paraId="30636A10">
      <w:pPr>
        <w:spacing w:after="40" w:line="240" w:lineRule="auto"/>
        <w:ind w:left="360" w:hanging="360"/>
        <w:jc w:val="left"/>
      </w:pPr>
      <w:r>
        <w:rPr>
          <w:rFonts w:ascii="Times New Roman" w:hAnsi="Times New Roman"/>
          <w:b w:val="0"/>
          <w:i w:val="0"/>
          <w:sz w:val="15"/>
        </w:rPr>
        <w:t xml:space="preserve">[12] SaleSmartly, “AI Bot,” documenting Coze, OpenAI Assistants, system AI corpora, and channel-specific AI bots. </w:t>
      </w:r>
      <w:r>
        <w:fldChar w:fldCharType="begin"/>
      </w:r>
      <w:r>
        <w:instrText xml:space="preserve"> HYPERLINK "https://help.salesmartly.com/docs/ai-robot" \h </w:instrText>
      </w:r>
      <w:r>
        <w:fldChar w:fldCharType="separate"/>
      </w:r>
      <w:r>
        <w:rPr>
          <w:color w:val="0563C1"/>
          <w:u w:val="single"/>
        </w:rPr>
        <w:t>Available online</w:t>
      </w:r>
      <w:r>
        <w:rPr>
          <w:color w:val="0563C1"/>
          <w:u w:val="single"/>
        </w:rPr>
        <w:fldChar w:fldCharType="end"/>
      </w:r>
    </w:p>
    <w:p w14:paraId="042B543C">
      <w:pPr>
        <w:spacing w:after="40" w:line="240" w:lineRule="auto"/>
        <w:ind w:left="360" w:hanging="360"/>
        <w:jc w:val="left"/>
      </w:pPr>
      <w:r>
        <w:rPr>
          <w:rFonts w:ascii="Times New Roman" w:hAnsi="Times New Roman"/>
          <w:b w:val="0"/>
          <w:i w:val="0"/>
          <w:sz w:val="15"/>
        </w:rPr>
        <w:t xml:space="preserve">[13] SaleSmartly, “Custom AI Agent Integration Guide” and “Knowledge Management,” documenting custom agent webhooks and enterprise knowledge bases. </w:t>
      </w:r>
      <w:r>
        <w:fldChar w:fldCharType="begin"/>
      </w:r>
      <w:r>
        <w:instrText xml:space="preserve"> HYPERLINK "https://help.salesmartly.com/docs/zi-ding-yi-AI-ji-qi-ren-jie-ru-zhi-nan" \h </w:instrText>
      </w:r>
      <w:r>
        <w:fldChar w:fldCharType="separate"/>
      </w:r>
      <w:r>
        <w:rPr>
          <w:color w:val="0563C1"/>
          <w:u w:val="single"/>
        </w:rPr>
        <w:t>Available online</w:t>
      </w:r>
      <w:r>
        <w:rPr>
          <w:color w:val="0563C1"/>
          <w:u w:val="single"/>
        </w:rPr>
        <w:fldChar w:fldCharType="end"/>
      </w:r>
    </w:p>
    <w:p w14:paraId="5C33941D">
      <w:r>
        <w:br w:type="page"/>
      </w:r>
    </w:p>
    <w:p w14:paraId="1A5E31A9">
      <w:pPr>
        <w:pStyle w:val="3"/>
        <w:keepNext/>
      </w:pPr>
      <w:r>
        <w:rPr>
          <w:rFonts w:ascii="Times New Roman" w:hAnsi="Times New Roman"/>
          <w:b/>
          <w:i w:val="0"/>
          <w:sz w:val="26"/>
        </w:rPr>
        <w:t>Appendix A Raw Non-AI Latency Measurements</w:t>
      </w:r>
    </w:p>
    <w:p w14:paraId="4D9CC8F6">
      <w:pPr>
        <w:spacing w:after="80"/>
        <w:jc w:val="both"/>
      </w:pPr>
      <w:r>
        <w:rPr>
          <w:rFonts w:ascii="Times New Roman" w:hAnsi="Times New Roman"/>
          <w:b w:val="0"/>
          <w:i/>
          <w:color w:val="5F6B73"/>
          <w:sz w:val="18"/>
        </w:rPr>
        <w:t>All values are seconds. The main report uses a trimmed mean for each stage: remove the maximum and minimum of five observations and average the remaining three.</w:t>
      </w:r>
    </w:p>
    <w:tbl>
      <w:tblPr>
        <w:tblStyle w:val="32"/>
        <w:tblW w:w="0" w:type="auto"/>
        <w:jc w:val="center"/>
        <w:tblLayout w:type="fixed"/>
        <w:tblCellMar>
          <w:top w:w="0" w:type="dxa"/>
          <w:left w:w="108" w:type="dxa"/>
          <w:bottom w:w="0" w:type="dxa"/>
          <w:right w:w="108" w:type="dxa"/>
        </w:tblCellMar>
      </w:tblPr>
      <w:tblGrid>
        <w:gridCol w:w="1577"/>
        <w:gridCol w:w="1577"/>
        <w:gridCol w:w="1577"/>
        <w:gridCol w:w="1577"/>
        <w:gridCol w:w="1577"/>
        <w:gridCol w:w="1577"/>
      </w:tblGrid>
      <w:tr w14:paraId="23C9C7D9">
        <w:tblPrEx>
          <w:tblCellMar>
            <w:top w:w="0" w:type="dxa"/>
            <w:left w:w="108" w:type="dxa"/>
            <w:bottom w:w="0" w:type="dxa"/>
            <w:right w:w="108" w:type="dxa"/>
          </w:tblCellMar>
        </w:tblPrEx>
        <w:trPr>
          <w:tblHeader/>
          <w:jc w:val="center"/>
        </w:trPr>
        <w:tc>
          <w:tcPr>
            <w:tcW w:w="1577" w:type="dxa"/>
            <w:shd w:val="clear" w:color="auto" w:fill="263238"/>
            <w:tcMar>
              <w:top w:w="80" w:type="dxa"/>
              <w:left w:w="90" w:type="dxa"/>
              <w:bottom w:w="80" w:type="dxa"/>
              <w:right w:w="90" w:type="dxa"/>
            </w:tcMar>
            <w:vAlign w:val="center"/>
          </w:tcPr>
          <w:p w14:paraId="397D85A5">
            <w:pPr>
              <w:spacing w:before="0" w:after="0"/>
            </w:pPr>
            <w:r>
              <w:rPr>
                <w:rFonts w:ascii="Times New Roman" w:hAnsi="Times New Roman"/>
                <w:b/>
                <w:color w:val="FFFFFF"/>
                <w:sz w:val="15"/>
              </w:rPr>
              <w:t>Platform</w:t>
            </w:r>
          </w:p>
        </w:tc>
        <w:tc>
          <w:tcPr>
            <w:tcW w:w="1577" w:type="dxa"/>
            <w:shd w:val="clear" w:color="auto" w:fill="263238"/>
            <w:tcMar>
              <w:top w:w="80" w:type="dxa"/>
              <w:left w:w="90" w:type="dxa"/>
              <w:bottom w:w="80" w:type="dxa"/>
              <w:right w:w="90" w:type="dxa"/>
            </w:tcMar>
            <w:vAlign w:val="center"/>
          </w:tcPr>
          <w:p w14:paraId="041FCB32">
            <w:pPr>
              <w:spacing w:before="0" w:after="0"/>
            </w:pPr>
            <w:r>
              <w:rPr>
                <w:rFonts w:ascii="Times New Roman" w:hAnsi="Times New Roman"/>
                <w:b/>
                <w:color w:val="FFFFFF"/>
                <w:sz w:val="15"/>
              </w:rPr>
              <w:t>Run</w:t>
            </w:r>
          </w:p>
        </w:tc>
        <w:tc>
          <w:tcPr>
            <w:tcW w:w="1577" w:type="dxa"/>
            <w:shd w:val="clear" w:color="auto" w:fill="263238"/>
            <w:tcMar>
              <w:top w:w="80" w:type="dxa"/>
              <w:left w:w="90" w:type="dxa"/>
              <w:bottom w:w="80" w:type="dxa"/>
              <w:right w:w="90" w:type="dxa"/>
            </w:tcMar>
            <w:vAlign w:val="center"/>
          </w:tcPr>
          <w:p w14:paraId="448BCC4E">
            <w:pPr>
              <w:spacing w:before="0" w:after="0"/>
            </w:pPr>
            <w:r>
              <w:rPr>
                <w:rFonts w:ascii="Times New Roman" w:hAnsi="Times New Roman"/>
                <w:b/>
                <w:color w:val="FFFFFF"/>
                <w:sz w:val="15"/>
              </w:rPr>
              <w:t>T0</w:t>
            </w:r>
          </w:p>
        </w:tc>
        <w:tc>
          <w:tcPr>
            <w:tcW w:w="1577" w:type="dxa"/>
            <w:shd w:val="clear" w:color="auto" w:fill="263238"/>
            <w:tcMar>
              <w:top w:w="80" w:type="dxa"/>
              <w:left w:w="90" w:type="dxa"/>
              <w:bottom w:w="80" w:type="dxa"/>
              <w:right w:w="90" w:type="dxa"/>
            </w:tcMar>
            <w:vAlign w:val="center"/>
          </w:tcPr>
          <w:p w14:paraId="4B428894">
            <w:pPr>
              <w:spacing w:before="0" w:after="0"/>
            </w:pPr>
            <w:r>
              <w:rPr>
                <w:rFonts w:ascii="Times New Roman" w:hAnsi="Times New Roman"/>
                <w:b/>
                <w:color w:val="FFFFFF"/>
                <w:sz w:val="15"/>
              </w:rPr>
              <w:t>T1</w:t>
            </w:r>
          </w:p>
        </w:tc>
        <w:tc>
          <w:tcPr>
            <w:tcW w:w="1577" w:type="dxa"/>
            <w:shd w:val="clear" w:color="auto" w:fill="263238"/>
            <w:tcMar>
              <w:top w:w="80" w:type="dxa"/>
              <w:left w:w="90" w:type="dxa"/>
              <w:bottom w:w="80" w:type="dxa"/>
              <w:right w:w="90" w:type="dxa"/>
            </w:tcMar>
            <w:vAlign w:val="center"/>
          </w:tcPr>
          <w:p w14:paraId="167273E4">
            <w:pPr>
              <w:spacing w:before="0" w:after="0"/>
            </w:pPr>
            <w:r>
              <w:rPr>
                <w:rFonts w:ascii="Times New Roman" w:hAnsi="Times New Roman"/>
                <w:b/>
                <w:color w:val="FFFFFF"/>
                <w:sz w:val="15"/>
              </w:rPr>
              <w:t>T2</w:t>
            </w:r>
          </w:p>
        </w:tc>
        <w:tc>
          <w:tcPr>
            <w:tcW w:w="1577" w:type="dxa"/>
            <w:shd w:val="clear" w:color="auto" w:fill="263238"/>
            <w:tcMar>
              <w:top w:w="80" w:type="dxa"/>
              <w:left w:w="90" w:type="dxa"/>
              <w:bottom w:w="80" w:type="dxa"/>
              <w:right w:w="90" w:type="dxa"/>
            </w:tcMar>
            <w:vAlign w:val="center"/>
          </w:tcPr>
          <w:p w14:paraId="6C25B409">
            <w:pPr>
              <w:spacing w:before="0" w:after="0"/>
            </w:pPr>
            <w:r>
              <w:rPr>
                <w:rFonts w:ascii="Times New Roman" w:hAnsi="Times New Roman"/>
                <w:b/>
                <w:color w:val="FFFFFF"/>
                <w:sz w:val="15"/>
              </w:rPr>
              <w:t>Run total</w:t>
            </w:r>
          </w:p>
        </w:tc>
      </w:tr>
      <w:tr w14:paraId="62CB1A32">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37F20FEE">
            <w:pPr>
              <w:spacing w:before="0" w:after="0"/>
            </w:pPr>
            <w:r>
              <w:rPr>
                <w:rFonts w:ascii="Times New Roman" w:hAnsi="Times New Roman"/>
                <w:sz w:val="15"/>
              </w:rPr>
              <w:t>Bilibili DM</w:t>
            </w:r>
          </w:p>
        </w:tc>
        <w:tc>
          <w:tcPr>
            <w:tcW w:w="1577" w:type="dxa"/>
            <w:tcMar>
              <w:top w:w="80" w:type="dxa"/>
              <w:left w:w="90" w:type="dxa"/>
              <w:bottom w:w="80" w:type="dxa"/>
              <w:right w:w="90" w:type="dxa"/>
            </w:tcMar>
            <w:vAlign w:val="center"/>
          </w:tcPr>
          <w:p w14:paraId="4022F8A3">
            <w:pPr>
              <w:spacing w:before="0" w:after="0"/>
            </w:pPr>
            <w:r>
              <w:rPr>
                <w:rFonts w:ascii="Times New Roman" w:hAnsi="Times New Roman"/>
                <w:sz w:val="15"/>
              </w:rPr>
              <w:t>1</w:t>
            </w:r>
          </w:p>
        </w:tc>
        <w:tc>
          <w:tcPr>
            <w:tcW w:w="1577" w:type="dxa"/>
            <w:tcMar>
              <w:top w:w="80" w:type="dxa"/>
              <w:left w:w="90" w:type="dxa"/>
              <w:bottom w:w="80" w:type="dxa"/>
              <w:right w:w="90" w:type="dxa"/>
            </w:tcMar>
            <w:vAlign w:val="center"/>
          </w:tcPr>
          <w:p w14:paraId="5BC71BF7">
            <w:pPr>
              <w:spacing w:before="0" w:after="0"/>
            </w:pPr>
            <w:r>
              <w:rPr>
                <w:rFonts w:ascii="Times New Roman" w:hAnsi="Times New Roman"/>
                <w:sz w:val="15"/>
              </w:rPr>
              <w:t>0.67</w:t>
            </w:r>
          </w:p>
        </w:tc>
        <w:tc>
          <w:tcPr>
            <w:tcW w:w="1577" w:type="dxa"/>
            <w:tcMar>
              <w:top w:w="80" w:type="dxa"/>
              <w:left w:w="90" w:type="dxa"/>
              <w:bottom w:w="80" w:type="dxa"/>
              <w:right w:w="90" w:type="dxa"/>
            </w:tcMar>
            <w:vAlign w:val="center"/>
          </w:tcPr>
          <w:p w14:paraId="1A79B316">
            <w:pPr>
              <w:spacing w:before="0" w:after="0"/>
            </w:pPr>
            <w:r>
              <w:rPr>
                <w:rFonts w:ascii="Times New Roman" w:hAnsi="Times New Roman"/>
                <w:sz w:val="15"/>
              </w:rPr>
              <w:t>0.08</w:t>
            </w:r>
          </w:p>
        </w:tc>
        <w:tc>
          <w:tcPr>
            <w:tcW w:w="1577" w:type="dxa"/>
            <w:tcMar>
              <w:top w:w="80" w:type="dxa"/>
              <w:left w:w="90" w:type="dxa"/>
              <w:bottom w:w="80" w:type="dxa"/>
              <w:right w:w="90" w:type="dxa"/>
            </w:tcMar>
            <w:vAlign w:val="center"/>
          </w:tcPr>
          <w:p w14:paraId="305D6B05">
            <w:pPr>
              <w:spacing w:before="0" w:after="0"/>
            </w:pPr>
            <w:r>
              <w:rPr>
                <w:rFonts w:ascii="Times New Roman" w:hAnsi="Times New Roman"/>
                <w:sz w:val="15"/>
              </w:rPr>
              <w:t>0.41</w:t>
            </w:r>
          </w:p>
        </w:tc>
        <w:tc>
          <w:tcPr>
            <w:tcW w:w="1577" w:type="dxa"/>
            <w:tcMar>
              <w:top w:w="80" w:type="dxa"/>
              <w:left w:w="90" w:type="dxa"/>
              <w:bottom w:w="80" w:type="dxa"/>
              <w:right w:w="90" w:type="dxa"/>
            </w:tcMar>
            <w:vAlign w:val="center"/>
          </w:tcPr>
          <w:p w14:paraId="7A04078C">
            <w:pPr>
              <w:spacing w:before="0" w:after="0"/>
            </w:pPr>
            <w:r>
              <w:rPr>
                <w:rFonts w:ascii="Times New Roman" w:hAnsi="Times New Roman"/>
                <w:sz w:val="15"/>
              </w:rPr>
              <w:t>1.16</w:t>
            </w:r>
          </w:p>
        </w:tc>
      </w:tr>
      <w:tr w14:paraId="60BC0021">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46FFD4C0">
            <w:pPr>
              <w:spacing w:before="0" w:after="0"/>
            </w:pPr>
            <w:r>
              <w:rPr>
                <w:rFonts w:ascii="Times New Roman" w:hAnsi="Times New Roman"/>
                <w:sz w:val="15"/>
              </w:rPr>
              <w:t>Bilibili DM</w:t>
            </w:r>
          </w:p>
        </w:tc>
        <w:tc>
          <w:tcPr>
            <w:tcW w:w="1577" w:type="dxa"/>
            <w:tcMar>
              <w:top w:w="80" w:type="dxa"/>
              <w:left w:w="90" w:type="dxa"/>
              <w:bottom w:w="80" w:type="dxa"/>
              <w:right w:w="90" w:type="dxa"/>
            </w:tcMar>
            <w:vAlign w:val="center"/>
          </w:tcPr>
          <w:p w14:paraId="7EAAF978">
            <w:pPr>
              <w:spacing w:before="0" w:after="0"/>
            </w:pPr>
            <w:r>
              <w:rPr>
                <w:rFonts w:ascii="Times New Roman" w:hAnsi="Times New Roman"/>
                <w:sz w:val="15"/>
              </w:rPr>
              <w:t>2</w:t>
            </w:r>
          </w:p>
        </w:tc>
        <w:tc>
          <w:tcPr>
            <w:tcW w:w="1577" w:type="dxa"/>
            <w:tcMar>
              <w:top w:w="80" w:type="dxa"/>
              <w:left w:w="90" w:type="dxa"/>
              <w:bottom w:w="80" w:type="dxa"/>
              <w:right w:w="90" w:type="dxa"/>
            </w:tcMar>
            <w:vAlign w:val="center"/>
          </w:tcPr>
          <w:p w14:paraId="2D4FDD6F">
            <w:pPr>
              <w:spacing w:before="0" w:after="0"/>
            </w:pPr>
            <w:r>
              <w:rPr>
                <w:rFonts w:ascii="Times New Roman" w:hAnsi="Times New Roman"/>
                <w:sz w:val="15"/>
              </w:rPr>
              <w:t>0.83</w:t>
            </w:r>
          </w:p>
        </w:tc>
        <w:tc>
          <w:tcPr>
            <w:tcW w:w="1577" w:type="dxa"/>
            <w:tcMar>
              <w:top w:w="80" w:type="dxa"/>
              <w:left w:w="90" w:type="dxa"/>
              <w:bottom w:w="80" w:type="dxa"/>
              <w:right w:w="90" w:type="dxa"/>
            </w:tcMar>
            <w:vAlign w:val="center"/>
          </w:tcPr>
          <w:p w14:paraId="10A474F2">
            <w:pPr>
              <w:spacing w:before="0" w:after="0"/>
            </w:pPr>
            <w:r>
              <w:rPr>
                <w:rFonts w:ascii="Times New Roman" w:hAnsi="Times New Roman"/>
                <w:sz w:val="15"/>
              </w:rPr>
              <w:t>0.06</w:t>
            </w:r>
          </w:p>
        </w:tc>
        <w:tc>
          <w:tcPr>
            <w:tcW w:w="1577" w:type="dxa"/>
            <w:tcMar>
              <w:top w:w="80" w:type="dxa"/>
              <w:left w:w="90" w:type="dxa"/>
              <w:bottom w:w="80" w:type="dxa"/>
              <w:right w:w="90" w:type="dxa"/>
            </w:tcMar>
            <w:vAlign w:val="center"/>
          </w:tcPr>
          <w:p w14:paraId="264F4A5B">
            <w:pPr>
              <w:spacing w:before="0" w:after="0"/>
            </w:pPr>
            <w:r>
              <w:rPr>
                <w:rFonts w:ascii="Times New Roman" w:hAnsi="Times New Roman"/>
                <w:sz w:val="15"/>
              </w:rPr>
              <w:t>0.24</w:t>
            </w:r>
          </w:p>
        </w:tc>
        <w:tc>
          <w:tcPr>
            <w:tcW w:w="1577" w:type="dxa"/>
            <w:tcMar>
              <w:top w:w="80" w:type="dxa"/>
              <w:left w:w="90" w:type="dxa"/>
              <w:bottom w:w="80" w:type="dxa"/>
              <w:right w:w="90" w:type="dxa"/>
            </w:tcMar>
            <w:vAlign w:val="center"/>
          </w:tcPr>
          <w:p w14:paraId="72671D2B">
            <w:pPr>
              <w:spacing w:before="0" w:after="0"/>
            </w:pPr>
            <w:r>
              <w:rPr>
                <w:rFonts w:ascii="Times New Roman" w:hAnsi="Times New Roman"/>
                <w:sz w:val="15"/>
              </w:rPr>
              <w:t>1.13</w:t>
            </w:r>
          </w:p>
        </w:tc>
      </w:tr>
      <w:tr w14:paraId="251DB53D">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039983D9">
            <w:pPr>
              <w:spacing w:before="0" w:after="0"/>
            </w:pPr>
            <w:r>
              <w:rPr>
                <w:rFonts w:ascii="Times New Roman" w:hAnsi="Times New Roman"/>
                <w:sz w:val="15"/>
              </w:rPr>
              <w:t>Bilibili DM</w:t>
            </w:r>
          </w:p>
        </w:tc>
        <w:tc>
          <w:tcPr>
            <w:tcW w:w="1577" w:type="dxa"/>
            <w:tcMar>
              <w:top w:w="80" w:type="dxa"/>
              <w:left w:w="90" w:type="dxa"/>
              <w:bottom w:w="80" w:type="dxa"/>
              <w:right w:w="90" w:type="dxa"/>
            </w:tcMar>
            <w:vAlign w:val="center"/>
          </w:tcPr>
          <w:p w14:paraId="4BF9ABD7">
            <w:pPr>
              <w:spacing w:before="0" w:after="0"/>
            </w:pPr>
            <w:r>
              <w:rPr>
                <w:rFonts w:ascii="Times New Roman" w:hAnsi="Times New Roman"/>
                <w:sz w:val="15"/>
              </w:rPr>
              <w:t>3</w:t>
            </w:r>
          </w:p>
        </w:tc>
        <w:tc>
          <w:tcPr>
            <w:tcW w:w="1577" w:type="dxa"/>
            <w:tcMar>
              <w:top w:w="80" w:type="dxa"/>
              <w:left w:w="90" w:type="dxa"/>
              <w:bottom w:w="80" w:type="dxa"/>
              <w:right w:w="90" w:type="dxa"/>
            </w:tcMar>
            <w:vAlign w:val="center"/>
          </w:tcPr>
          <w:p w14:paraId="3887838E">
            <w:pPr>
              <w:spacing w:before="0" w:after="0"/>
            </w:pPr>
            <w:r>
              <w:rPr>
                <w:rFonts w:ascii="Times New Roman" w:hAnsi="Times New Roman"/>
                <w:sz w:val="15"/>
              </w:rPr>
              <w:t>0.55</w:t>
            </w:r>
          </w:p>
        </w:tc>
        <w:tc>
          <w:tcPr>
            <w:tcW w:w="1577" w:type="dxa"/>
            <w:tcMar>
              <w:top w:w="80" w:type="dxa"/>
              <w:left w:w="90" w:type="dxa"/>
              <w:bottom w:w="80" w:type="dxa"/>
              <w:right w:w="90" w:type="dxa"/>
            </w:tcMar>
            <w:vAlign w:val="center"/>
          </w:tcPr>
          <w:p w14:paraId="23886268">
            <w:pPr>
              <w:spacing w:before="0" w:after="0"/>
            </w:pPr>
            <w:r>
              <w:rPr>
                <w:rFonts w:ascii="Times New Roman" w:hAnsi="Times New Roman"/>
                <w:sz w:val="15"/>
              </w:rPr>
              <w:t>0.02</w:t>
            </w:r>
          </w:p>
        </w:tc>
        <w:tc>
          <w:tcPr>
            <w:tcW w:w="1577" w:type="dxa"/>
            <w:tcMar>
              <w:top w:w="80" w:type="dxa"/>
              <w:left w:w="90" w:type="dxa"/>
              <w:bottom w:w="80" w:type="dxa"/>
              <w:right w:w="90" w:type="dxa"/>
            </w:tcMar>
            <w:vAlign w:val="center"/>
          </w:tcPr>
          <w:p w14:paraId="74264994">
            <w:pPr>
              <w:spacing w:before="0" w:after="0"/>
            </w:pPr>
            <w:r>
              <w:rPr>
                <w:rFonts w:ascii="Times New Roman" w:hAnsi="Times New Roman"/>
                <w:sz w:val="15"/>
              </w:rPr>
              <w:t>0.23</w:t>
            </w:r>
          </w:p>
        </w:tc>
        <w:tc>
          <w:tcPr>
            <w:tcW w:w="1577" w:type="dxa"/>
            <w:tcMar>
              <w:top w:w="80" w:type="dxa"/>
              <w:left w:w="90" w:type="dxa"/>
              <w:bottom w:w="80" w:type="dxa"/>
              <w:right w:w="90" w:type="dxa"/>
            </w:tcMar>
            <w:vAlign w:val="center"/>
          </w:tcPr>
          <w:p w14:paraId="146DEADB">
            <w:pPr>
              <w:spacing w:before="0" w:after="0"/>
            </w:pPr>
            <w:r>
              <w:rPr>
                <w:rFonts w:ascii="Times New Roman" w:hAnsi="Times New Roman"/>
                <w:sz w:val="15"/>
              </w:rPr>
              <w:t>0.80</w:t>
            </w:r>
          </w:p>
        </w:tc>
      </w:tr>
      <w:tr w14:paraId="1F5A36CF">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657E0449">
            <w:pPr>
              <w:spacing w:before="0" w:after="0"/>
            </w:pPr>
            <w:r>
              <w:rPr>
                <w:rFonts w:ascii="Times New Roman" w:hAnsi="Times New Roman"/>
                <w:sz w:val="15"/>
              </w:rPr>
              <w:t>Bilibili DM</w:t>
            </w:r>
          </w:p>
        </w:tc>
        <w:tc>
          <w:tcPr>
            <w:tcW w:w="1577" w:type="dxa"/>
            <w:tcMar>
              <w:top w:w="80" w:type="dxa"/>
              <w:left w:w="90" w:type="dxa"/>
              <w:bottom w:w="80" w:type="dxa"/>
              <w:right w:w="90" w:type="dxa"/>
            </w:tcMar>
            <w:vAlign w:val="center"/>
          </w:tcPr>
          <w:p w14:paraId="711A69E7">
            <w:pPr>
              <w:spacing w:before="0" w:after="0"/>
            </w:pPr>
            <w:r>
              <w:rPr>
                <w:rFonts w:ascii="Times New Roman" w:hAnsi="Times New Roman"/>
                <w:sz w:val="15"/>
              </w:rPr>
              <w:t>4</w:t>
            </w:r>
          </w:p>
        </w:tc>
        <w:tc>
          <w:tcPr>
            <w:tcW w:w="1577" w:type="dxa"/>
            <w:tcMar>
              <w:top w:w="80" w:type="dxa"/>
              <w:left w:w="90" w:type="dxa"/>
              <w:bottom w:w="80" w:type="dxa"/>
              <w:right w:w="90" w:type="dxa"/>
            </w:tcMar>
            <w:vAlign w:val="center"/>
          </w:tcPr>
          <w:p w14:paraId="7979829C">
            <w:pPr>
              <w:spacing w:before="0" w:after="0"/>
            </w:pPr>
            <w:r>
              <w:rPr>
                <w:rFonts w:ascii="Times New Roman" w:hAnsi="Times New Roman"/>
                <w:sz w:val="15"/>
              </w:rPr>
              <w:t>0.13</w:t>
            </w:r>
          </w:p>
        </w:tc>
        <w:tc>
          <w:tcPr>
            <w:tcW w:w="1577" w:type="dxa"/>
            <w:tcMar>
              <w:top w:w="80" w:type="dxa"/>
              <w:left w:w="90" w:type="dxa"/>
              <w:bottom w:w="80" w:type="dxa"/>
              <w:right w:w="90" w:type="dxa"/>
            </w:tcMar>
            <w:vAlign w:val="center"/>
          </w:tcPr>
          <w:p w14:paraId="7C96E2B2">
            <w:pPr>
              <w:spacing w:before="0" w:after="0"/>
            </w:pPr>
            <w:r>
              <w:rPr>
                <w:rFonts w:ascii="Times New Roman" w:hAnsi="Times New Roman"/>
                <w:sz w:val="15"/>
              </w:rPr>
              <w:t>0.03</w:t>
            </w:r>
          </w:p>
        </w:tc>
        <w:tc>
          <w:tcPr>
            <w:tcW w:w="1577" w:type="dxa"/>
            <w:tcMar>
              <w:top w:w="80" w:type="dxa"/>
              <w:left w:w="90" w:type="dxa"/>
              <w:bottom w:w="80" w:type="dxa"/>
              <w:right w:w="90" w:type="dxa"/>
            </w:tcMar>
            <w:vAlign w:val="center"/>
          </w:tcPr>
          <w:p w14:paraId="4C1DB0D2">
            <w:pPr>
              <w:spacing w:before="0" w:after="0"/>
            </w:pPr>
            <w:r>
              <w:rPr>
                <w:rFonts w:ascii="Times New Roman" w:hAnsi="Times New Roman"/>
                <w:sz w:val="15"/>
              </w:rPr>
              <w:t>0.23</w:t>
            </w:r>
          </w:p>
        </w:tc>
        <w:tc>
          <w:tcPr>
            <w:tcW w:w="1577" w:type="dxa"/>
            <w:tcMar>
              <w:top w:w="80" w:type="dxa"/>
              <w:left w:w="90" w:type="dxa"/>
              <w:bottom w:w="80" w:type="dxa"/>
              <w:right w:w="90" w:type="dxa"/>
            </w:tcMar>
            <w:vAlign w:val="center"/>
          </w:tcPr>
          <w:p w14:paraId="1E201695">
            <w:pPr>
              <w:spacing w:before="0" w:after="0"/>
            </w:pPr>
            <w:r>
              <w:rPr>
                <w:rFonts w:ascii="Times New Roman" w:hAnsi="Times New Roman"/>
                <w:sz w:val="15"/>
              </w:rPr>
              <w:t>0.39</w:t>
            </w:r>
          </w:p>
        </w:tc>
      </w:tr>
      <w:tr w14:paraId="4479FD96">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665C1344">
            <w:pPr>
              <w:spacing w:before="0" w:after="0"/>
            </w:pPr>
            <w:r>
              <w:rPr>
                <w:rFonts w:ascii="Times New Roman" w:hAnsi="Times New Roman"/>
                <w:sz w:val="15"/>
              </w:rPr>
              <w:t>Bilibili DM</w:t>
            </w:r>
          </w:p>
        </w:tc>
        <w:tc>
          <w:tcPr>
            <w:tcW w:w="1577" w:type="dxa"/>
            <w:tcMar>
              <w:top w:w="80" w:type="dxa"/>
              <w:left w:w="90" w:type="dxa"/>
              <w:bottom w:w="80" w:type="dxa"/>
              <w:right w:w="90" w:type="dxa"/>
            </w:tcMar>
            <w:vAlign w:val="center"/>
          </w:tcPr>
          <w:p w14:paraId="75B326D1">
            <w:pPr>
              <w:spacing w:before="0" w:after="0"/>
            </w:pPr>
            <w:r>
              <w:rPr>
                <w:rFonts w:ascii="Times New Roman" w:hAnsi="Times New Roman"/>
                <w:sz w:val="15"/>
              </w:rPr>
              <w:t>5</w:t>
            </w:r>
          </w:p>
        </w:tc>
        <w:tc>
          <w:tcPr>
            <w:tcW w:w="1577" w:type="dxa"/>
            <w:tcMar>
              <w:top w:w="80" w:type="dxa"/>
              <w:left w:w="90" w:type="dxa"/>
              <w:bottom w:w="80" w:type="dxa"/>
              <w:right w:w="90" w:type="dxa"/>
            </w:tcMar>
            <w:vAlign w:val="center"/>
          </w:tcPr>
          <w:p w14:paraId="51A2E11C">
            <w:pPr>
              <w:spacing w:before="0" w:after="0"/>
            </w:pPr>
            <w:r>
              <w:rPr>
                <w:rFonts w:ascii="Times New Roman" w:hAnsi="Times New Roman"/>
                <w:sz w:val="15"/>
              </w:rPr>
              <w:t>0.11</w:t>
            </w:r>
          </w:p>
        </w:tc>
        <w:tc>
          <w:tcPr>
            <w:tcW w:w="1577" w:type="dxa"/>
            <w:tcMar>
              <w:top w:w="80" w:type="dxa"/>
              <w:left w:w="90" w:type="dxa"/>
              <w:bottom w:w="80" w:type="dxa"/>
              <w:right w:w="90" w:type="dxa"/>
            </w:tcMar>
            <w:vAlign w:val="center"/>
          </w:tcPr>
          <w:p w14:paraId="12D9E54B">
            <w:pPr>
              <w:spacing w:before="0" w:after="0"/>
            </w:pPr>
            <w:r>
              <w:rPr>
                <w:rFonts w:ascii="Times New Roman" w:hAnsi="Times New Roman"/>
                <w:sz w:val="15"/>
              </w:rPr>
              <w:t>0.03</w:t>
            </w:r>
          </w:p>
        </w:tc>
        <w:tc>
          <w:tcPr>
            <w:tcW w:w="1577" w:type="dxa"/>
            <w:tcMar>
              <w:top w:w="80" w:type="dxa"/>
              <w:left w:w="90" w:type="dxa"/>
              <w:bottom w:w="80" w:type="dxa"/>
              <w:right w:w="90" w:type="dxa"/>
            </w:tcMar>
            <w:vAlign w:val="center"/>
          </w:tcPr>
          <w:p w14:paraId="10B1CB7E">
            <w:pPr>
              <w:spacing w:before="0" w:after="0"/>
            </w:pPr>
            <w:r>
              <w:rPr>
                <w:rFonts w:ascii="Times New Roman" w:hAnsi="Times New Roman"/>
                <w:sz w:val="15"/>
              </w:rPr>
              <w:t>0.07</w:t>
            </w:r>
          </w:p>
        </w:tc>
        <w:tc>
          <w:tcPr>
            <w:tcW w:w="1577" w:type="dxa"/>
            <w:tcMar>
              <w:top w:w="80" w:type="dxa"/>
              <w:left w:w="90" w:type="dxa"/>
              <w:bottom w:w="80" w:type="dxa"/>
              <w:right w:w="90" w:type="dxa"/>
            </w:tcMar>
            <w:vAlign w:val="center"/>
          </w:tcPr>
          <w:p w14:paraId="5A7B80C6">
            <w:pPr>
              <w:spacing w:before="0" w:after="0"/>
            </w:pPr>
            <w:r>
              <w:rPr>
                <w:rFonts w:ascii="Times New Roman" w:hAnsi="Times New Roman"/>
                <w:sz w:val="15"/>
              </w:rPr>
              <w:t>0.21</w:t>
            </w:r>
          </w:p>
        </w:tc>
      </w:tr>
      <w:tr w14:paraId="1F62EE56">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5B867A38">
            <w:pPr>
              <w:spacing w:before="0" w:after="0"/>
            </w:pPr>
            <w:r>
              <w:rPr>
                <w:rFonts w:ascii="Times New Roman" w:hAnsi="Times New Roman"/>
                <w:sz w:val="15"/>
              </w:rPr>
              <w:t>Douyin</w:t>
            </w:r>
          </w:p>
        </w:tc>
        <w:tc>
          <w:tcPr>
            <w:tcW w:w="1577" w:type="dxa"/>
            <w:tcMar>
              <w:top w:w="80" w:type="dxa"/>
              <w:left w:w="90" w:type="dxa"/>
              <w:bottom w:w="80" w:type="dxa"/>
              <w:right w:w="90" w:type="dxa"/>
            </w:tcMar>
            <w:vAlign w:val="center"/>
          </w:tcPr>
          <w:p w14:paraId="2E018C17">
            <w:pPr>
              <w:spacing w:before="0" w:after="0"/>
            </w:pPr>
            <w:r>
              <w:rPr>
                <w:rFonts w:ascii="Times New Roman" w:hAnsi="Times New Roman"/>
                <w:sz w:val="15"/>
              </w:rPr>
              <w:t>1</w:t>
            </w:r>
          </w:p>
        </w:tc>
        <w:tc>
          <w:tcPr>
            <w:tcW w:w="1577" w:type="dxa"/>
            <w:tcMar>
              <w:top w:w="80" w:type="dxa"/>
              <w:left w:w="90" w:type="dxa"/>
              <w:bottom w:w="80" w:type="dxa"/>
              <w:right w:w="90" w:type="dxa"/>
            </w:tcMar>
            <w:vAlign w:val="center"/>
          </w:tcPr>
          <w:p w14:paraId="49016FCC">
            <w:pPr>
              <w:spacing w:before="0" w:after="0"/>
            </w:pPr>
            <w:r>
              <w:rPr>
                <w:rFonts w:ascii="Times New Roman" w:hAnsi="Times New Roman"/>
                <w:sz w:val="15"/>
              </w:rPr>
              <w:t>0.60</w:t>
            </w:r>
          </w:p>
        </w:tc>
        <w:tc>
          <w:tcPr>
            <w:tcW w:w="1577" w:type="dxa"/>
            <w:tcMar>
              <w:top w:w="80" w:type="dxa"/>
              <w:left w:w="90" w:type="dxa"/>
              <w:bottom w:w="80" w:type="dxa"/>
              <w:right w:w="90" w:type="dxa"/>
            </w:tcMar>
            <w:vAlign w:val="center"/>
          </w:tcPr>
          <w:p w14:paraId="14F0B335">
            <w:pPr>
              <w:spacing w:before="0" w:after="0"/>
            </w:pPr>
            <w:r>
              <w:rPr>
                <w:rFonts w:ascii="Times New Roman" w:hAnsi="Times New Roman"/>
                <w:sz w:val="15"/>
              </w:rPr>
              <w:t>1.20</w:t>
            </w:r>
          </w:p>
        </w:tc>
        <w:tc>
          <w:tcPr>
            <w:tcW w:w="1577" w:type="dxa"/>
            <w:tcMar>
              <w:top w:w="80" w:type="dxa"/>
              <w:left w:w="90" w:type="dxa"/>
              <w:bottom w:w="80" w:type="dxa"/>
              <w:right w:w="90" w:type="dxa"/>
            </w:tcMar>
            <w:vAlign w:val="center"/>
          </w:tcPr>
          <w:p w14:paraId="06EA97F1">
            <w:pPr>
              <w:spacing w:before="0" w:after="0"/>
            </w:pPr>
            <w:r>
              <w:rPr>
                <w:rFonts w:ascii="Times New Roman" w:hAnsi="Times New Roman"/>
                <w:sz w:val="15"/>
              </w:rPr>
              <w:t>0.42</w:t>
            </w:r>
          </w:p>
        </w:tc>
        <w:tc>
          <w:tcPr>
            <w:tcW w:w="1577" w:type="dxa"/>
            <w:tcMar>
              <w:top w:w="80" w:type="dxa"/>
              <w:left w:w="90" w:type="dxa"/>
              <w:bottom w:w="80" w:type="dxa"/>
              <w:right w:w="90" w:type="dxa"/>
            </w:tcMar>
            <w:vAlign w:val="center"/>
          </w:tcPr>
          <w:p w14:paraId="4BC65400">
            <w:pPr>
              <w:spacing w:before="0" w:after="0"/>
            </w:pPr>
            <w:r>
              <w:rPr>
                <w:rFonts w:ascii="Times New Roman" w:hAnsi="Times New Roman"/>
                <w:sz w:val="15"/>
              </w:rPr>
              <w:t>2.22</w:t>
            </w:r>
          </w:p>
        </w:tc>
      </w:tr>
      <w:tr w14:paraId="52CDB756">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500390AE">
            <w:pPr>
              <w:spacing w:before="0" w:after="0"/>
            </w:pPr>
            <w:r>
              <w:rPr>
                <w:rFonts w:ascii="Times New Roman" w:hAnsi="Times New Roman"/>
                <w:sz w:val="15"/>
              </w:rPr>
              <w:t>Douyin</w:t>
            </w:r>
          </w:p>
        </w:tc>
        <w:tc>
          <w:tcPr>
            <w:tcW w:w="1577" w:type="dxa"/>
            <w:tcMar>
              <w:top w:w="80" w:type="dxa"/>
              <w:left w:w="90" w:type="dxa"/>
              <w:bottom w:w="80" w:type="dxa"/>
              <w:right w:w="90" w:type="dxa"/>
            </w:tcMar>
            <w:vAlign w:val="center"/>
          </w:tcPr>
          <w:p w14:paraId="1CA9F65C">
            <w:pPr>
              <w:spacing w:before="0" w:after="0"/>
            </w:pPr>
            <w:r>
              <w:rPr>
                <w:rFonts w:ascii="Times New Roman" w:hAnsi="Times New Roman"/>
                <w:sz w:val="15"/>
              </w:rPr>
              <w:t>2</w:t>
            </w:r>
          </w:p>
        </w:tc>
        <w:tc>
          <w:tcPr>
            <w:tcW w:w="1577" w:type="dxa"/>
            <w:tcMar>
              <w:top w:w="80" w:type="dxa"/>
              <w:left w:w="90" w:type="dxa"/>
              <w:bottom w:w="80" w:type="dxa"/>
              <w:right w:w="90" w:type="dxa"/>
            </w:tcMar>
            <w:vAlign w:val="center"/>
          </w:tcPr>
          <w:p w14:paraId="0B1F87B3">
            <w:pPr>
              <w:spacing w:before="0" w:after="0"/>
            </w:pPr>
            <w:r>
              <w:rPr>
                <w:rFonts w:ascii="Times New Roman" w:hAnsi="Times New Roman"/>
                <w:sz w:val="15"/>
              </w:rPr>
              <w:t>0.79</w:t>
            </w:r>
          </w:p>
        </w:tc>
        <w:tc>
          <w:tcPr>
            <w:tcW w:w="1577" w:type="dxa"/>
            <w:tcMar>
              <w:top w:w="80" w:type="dxa"/>
              <w:left w:w="90" w:type="dxa"/>
              <w:bottom w:w="80" w:type="dxa"/>
              <w:right w:w="90" w:type="dxa"/>
            </w:tcMar>
            <w:vAlign w:val="center"/>
          </w:tcPr>
          <w:p w14:paraId="671E547E">
            <w:pPr>
              <w:spacing w:before="0" w:after="0"/>
            </w:pPr>
            <w:r>
              <w:rPr>
                <w:rFonts w:ascii="Times New Roman" w:hAnsi="Times New Roman"/>
                <w:sz w:val="15"/>
              </w:rPr>
              <w:t>3.50</w:t>
            </w:r>
          </w:p>
        </w:tc>
        <w:tc>
          <w:tcPr>
            <w:tcW w:w="1577" w:type="dxa"/>
            <w:tcMar>
              <w:top w:w="80" w:type="dxa"/>
              <w:left w:w="90" w:type="dxa"/>
              <w:bottom w:w="80" w:type="dxa"/>
              <w:right w:w="90" w:type="dxa"/>
            </w:tcMar>
            <w:vAlign w:val="center"/>
          </w:tcPr>
          <w:p w14:paraId="0BFF5905">
            <w:pPr>
              <w:spacing w:before="0" w:after="0"/>
            </w:pPr>
            <w:r>
              <w:rPr>
                <w:rFonts w:ascii="Times New Roman" w:hAnsi="Times New Roman"/>
                <w:sz w:val="15"/>
              </w:rPr>
              <w:t>0.45</w:t>
            </w:r>
          </w:p>
        </w:tc>
        <w:tc>
          <w:tcPr>
            <w:tcW w:w="1577" w:type="dxa"/>
            <w:tcMar>
              <w:top w:w="80" w:type="dxa"/>
              <w:left w:w="90" w:type="dxa"/>
              <w:bottom w:w="80" w:type="dxa"/>
              <w:right w:w="90" w:type="dxa"/>
            </w:tcMar>
            <w:vAlign w:val="center"/>
          </w:tcPr>
          <w:p w14:paraId="3DB5936B">
            <w:pPr>
              <w:spacing w:before="0" w:after="0"/>
            </w:pPr>
            <w:r>
              <w:rPr>
                <w:rFonts w:ascii="Times New Roman" w:hAnsi="Times New Roman"/>
                <w:sz w:val="15"/>
              </w:rPr>
              <w:t>4.74</w:t>
            </w:r>
          </w:p>
        </w:tc>
      </w:tr>
      <w:tr w14:paraId="55A3C36B">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15C3039D">
            <w:pPr>
              <w:spacing w:before="0" w:after="0"/>
            </w:pPr>
            <w:r>
              <w:rPr>
                <w:rFonts w:ascii="Times New Roman" w:hAnsi="Times New Roman"/>
                <w:sz w:val="15"/>
              </w:rPr>
              <w:t>Douyin</w:t>
            </w:r>
          </w:p>
        </w:tc>
        <w:tc>
          <w:tcPr>
            <w:tcW w:w="1577" w:type="dxa"/>
            <w:tcMar>
              <w:top w:w="80" w:type="dxa"/>
              <w:left w:w="90" w:type="dxa"/>
              <w:bottom w:w="80" w:type="dxa"/>
              <w:right w:w="90" w:type="dxa"/>
            </w:tcMar>
            <w:vAlign w:val="center"/>
          </w:tcPr>
          <w:p w14:paraId="4D1096AB">
            <w:pPr>
              <w:spacing w:before="0" w:after="0"/>
            </w:pPr>
            <w:r>
              <w:rPr>
                <w:rFonts w:ascii="Times New Roman" w:hAnsi="Times New Roman"/>
                <w:sz w:val="15"/>
              </w:rPr>
              <w:t>3</w:t>
            </w:r>
          </w:p>
        </w:tc>
        <w:tc>
          <w:tcPr>
            <w:tcW w:w="1577" w:type="dxa"/>
            <w:tcMar>
              <w:top w:w="80" w:type="dxa"/>
              <w:left w:w="90" w:type="dxa"/>
              <w:bottom w:w="80" w:type="dxa"/>
              <w:right w:w="90" w:type="dxa"/>
            </w:tcMar>
            <w:vAlign w:val="center"/>
          </w:tcPr>
          <w:p w14:paraId="670D4B19">
            <w:pPr>
              <w:spacing w:before="0" w:after="0"/>
            </w:pPr>
            <w:r>
              <w:rPr>
                <w:rFonts w:ascii="Times New Roman" w:hAnsi="Times New Roman"/>
                <w:sz w:val="15"/>
              </w:rPr>
              <w:t>0.77</w:t>
            </w:r>
          </w:p>
        </w:tc>
        <w:tc>
          <w:tcPr>
            <w:tcW w:w="1577" w:type="dxa"/>
            <w:tcMar>
              <w:top w:w="80" w:type="dxa"/>
              <w:left w:w="90" w:type="dxa"/>
              <w:bottom w:w="80" w:type="dxa"/>
              <w:right w:w="90" w:type="dxa"/>
            </w:tcMar>
            <w:vAlign w:val="center"/>
          </w:tcPr>
          <w:p w14:paraId="2E1A8D62">
            <w:pPr>
              <w:spacing w:before="0" w:after="0"/>
            </w:pPr>
            <w:r>
              <w:rPr>
                <w:rFonts w:ascii="Times New Roman" w:hAnsi="Times New Roman"/>
                <w:sz w:val="15"/>
              </w:rPr>
              <w:t>3.50</w:t>
            </w:r>
          </w:p>
        </w:tc>
        <w:tc>
          <w:tcPr>
            <w:tcW w:w="1577" w:type="dxa"/>
            <w:tcMar>
              <w:top w:w="80" w:type="dxa"/>
              <w:left w:w="90" w:type="dxa"/>
              <w:bottom w:w="80" w:type="dxa"/>
              <w:right w:w="90" w:type="dxa"/>
            </w:tcMar>
            <w:vAlign w:val="center"/>
          </w:tcPr>
          <w:p w14:paraId="4A057860">
            <w:pPr>
              <w:spacing w:before="0" w:after="0"/>
            </w:pPr>
            <w:r>
              <w:rPr>
                <w:rFonts w:ascii="Times New Roman" w:hAnsi="Times New Roman"/>
                <w:sz w:val="15"/>
              </w:rPr>
              <w:t>0.61</w:t>
            </w:r>
          </w:p>
        </w:tc>
        <w:tc>
          <w:tcPr>
            <w:tcW w:w="1577" w:type="dxa"/>
            <w:tcMar>
              <w:top w:w="80" w:type="dxa"/>
              <w:left w:w="90" w:type="dxa"/>
              <w:bottom w:w="80" w:type="dxa"/>
              <w:right w:w="90" w:type="dxa"/>
            </w:tcMar>
            <w:vAlign w:val="center"/>
          </w:tcPr>
          <w:p w14:paraId="02913C57">
            <w:pPr>
              <w:spacing w:before="0" w:after="0"/>
            </w:pPr>
            <w:r>
              <w:rPr>
                <w:rFonts w:ascii="Times New Roman" w:hAnsi="Times New Roman"/>
                <w:sz w:val="15"/>
              </w:rPr>
              <w:t>4.88</w:t>
            </w:r>
          </w:p>
        </w:tc>
      </w:tr>
      <w:tr w14:paraId="6A3D835D">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398C4403">
            <w:pPr>
              <w:spacing w:before="0" w:after="0"/>
            </w:pPr>
            <w:r>
              <w:rPr>
                <w:rFonts w:ascii="Times New Roman" w:hAnsi="Times New Roman"/>
                <w:sz w:val="15"/>
              </w:rPr>
              <w:t>Douyin</w:t>
            </w:r>
          </w:p>
        </w:tc>
        <w:tc>
          <w:tcPr>
            <w:tcW w:w="1577" w:type="dxa"/>
            <w:tcMar>
              <w:top w:w="80" w:type="dxa"/>
              <w:left w:w="90" w:type="dxa"/>
              <w:bottom w:w="80" w:type="dxa"/>
              <w:right w:w="90" w:type="dxa"/>
            </w:tcMar>
            <w:vAlign w:val="center"/>
          </w:tcPr>
          <w:p w14:paraId="4E521D0C">
            <w:pPr>
              <w:spacing w:before="0" w:after="0"/>
            </w:pPr>
            <w:r>
              <w:rPr>
                <w:rFonts w:ascii="Times New Roman" w:hAnsi="Times New Roman"/>
                <w:sz w:val="15"/>
              </w:rPr>
              <w:t>4</w:t>
            </w:r>
          </w:p>
        </w:tc>
        <w:tc>
          <w:tcPr>
            <w:tcW w:w="1577" w:type="dxa"/>
            <w:tcMar>
              <w:top w:w="80" w:type="dxa"/>
              <w:left w:w="90" w:type="dxa"/>
              <w:bottom w:w="80" w:type="dxa"/>
              <w:right w:w="90" w:type="dxa"/>
            </w:tcMar>
            <w:vAlign w:val="center"/>
          </w:tcPr>
          <w:p w14:paraId="6BC67E03">
            <w:pPr>
              <w:spacing w:before="0" w:after="0"/>
            </w:pPr>
            <w:r>
              <w:rPr>
                <w:rFonts w:ascii="Times New Roman" w:hAnsi="Times New Roman"/>
                <w:sz w:val="15"/>
              </w:rPr>
              <w:t>0.12</w:t>
            </w:r>
          </w:p>
        </w:tc>
        <w:tc>
          <w:tcPr>
            <w:tcW w:w="1577" w:type="dxa"/>
            <w:tcMar>
              <w:top w:w="80" w:type="dxa"/>
              <w:left w:w="90" w:type="dxa"/>
              <w:bottom w:w="80" w:type="dxa"/>
              <w:right w:w="90" w:type="dxa"/>
            </w:tcMar>
            <w:vAlign w:val="center"/>
          </w:tcPr>
          <w:p w14:paraId="1663E631">
            <w:pPr>
              <w:spacing w:before="0" w:after="0"/>
            </w:pPr>
            <w:r>
              <w:rPr>
                <w:rFonts w:ascii="Times New Roman" w:hAnsi="Times New Roman"/>
                <w:sz w:val="15"/>
              </w:rPr>
              <w:t>3.50</w:t>
            </w:r>
          </w:p>
        </w:tc>
        <w:tc>
          <w:tcPr>
            <w:tcW w:w="1577" w:type="dxa"/>
            <w:tcMar>
              <w:top w:w="80" w:type="dxa"/>
              <w:left w:w="90" w:type="dxa"/>
              <w:bottom w:w="80" w:type="dxa"/>
              <w:right w:w="90" w:type="dxa"/>
            </w:tcMar>
            <w:vAlign w:val="center"/>
          </w:tcPr>
          <w:p w14:paraId="4394CED8">
            <w:pPr>
              <w:spacing w:before="0" w:after="0"/>
            </w:pPr>
            <w:r>
              <w:rPr>
                <w:rFonts w:ascii="Times New Roman" w:hAnsi="Times New Roman"/>
                <w:sz w:val="15"/>
              </w:rPr>
              <w:t>0.21</w:t>
            </w:r>
          </w:p>
        </w:tc>
        <w:tc>
          <w:tcPr>
            <w:tcW w:w="1577" w:type="dxa"/>
            <w:tcMar>
              <w:top w:w="80" w:type="dxa"/>
              <w:left w:w="90" w:type="dxa"/>
              <w:bottom w:w="80" w:type="dxa"/>
              <w:right w:w="90" w:type="dxa"/>
            </w:tcMar>
            <w:vAlign w:val="center"/>
          </w:tcPr>
          <w:p w14:paraId="0D6A3CC5">
            <w:pPr>
              <w:spacing w:before="0" w:after="0"/>
            </w:pPr>
            <w:r>
              <w:rPr>
                <w:rFonts w:ascii="Times New Roman" w:hAnsi="Times New Roman"/>
                <w:sz w:val="15"/>
              </w:rPr>
              <w:t>3.83</w:t>
            </w:r>
          </w:p>
        </w:tc>
      </w:tr>
      <w:tr w14:paraId="2E989BB0">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7CF88810">
            <w:pPr>
              <w:spacing w:before="0" w:after="0"/>
            </w:pPr>
            <w:r>
              <w:rPr>
                <w:rFonts w:ascii="Times New Roman" w:hAnsi="Times New Roman"/>
                <w:sz w:val="15"/>
              </w:rPr>
              <w:t>Douyin</w:t>
            </w:r>
          </w:p>
        </w:tc>
        <w:tc>
          <w:tcPr>
            <w:tcW w:w="1577" w:type="dxa"/>
            <w:tcMar>
              <w:top w:w="80" w:type="dxa"/>
              <w:left w:w="90" w:type="dxa"/>
              <w:bottom w:w="80" w:type="dxa"/>
              <w:right w:w="90" w:type="dxa"/>
            </w:tcMar>
            <w:vAlign w:val="center"/>
          </w:tcPr>
          <w:p w14:paraId="414AA124">
            <w:pPr>
              <w:spacing w:before="0" w:after="0"/>
            </w:pPr>
            <w:r>
              <w:rPr>
                <w:rFonts w:ascii="Times New Roman" w:hAnsi="Times New Roman"/>
                <w:sz w:val="15"/>
              </w:rPr>
              <w:t>5</w:t>
            </w:r>
          </w:p>
        </w:tc>
        <w:tc>
          <w:tcPr>
            <w:tcW w:w="1577" w:type="dxa"/>
            <w:tcMar>
              <w:top w:w="80" w:type="dxa"/>
              <w:left w:w="90" w:type="dxa"/>
              <w:bottom w:w="80" w:type="dxa"/>
              <w:right w:w="90" w:type="dxa"/>
            </w:tcMar>
            <w:vAlign w:val="center"/>
          </w:tcPr>
          <w:p w14:paraId="1DE96256">
            <w:pPr>
              <w:spacing w:before="0" w:after="0"/>
            </w:pPr>
            <w:r>
              <w:rPr>
                <w:rFonts w:ascii="Times New Roman" w:hAnsi="Times New Roman"/>
                <w:sz w:val="15"/>
              </w:rPr>
              <w:t>0.40</w:t>
            </w:r>
          </w:p>
        </w:tc>
        <w:tc>
          <w:tcPr>
            <w:tcW w:w="1577" w:type="dxa"/>
            <w:tcMar>
              <w:top w:w="80" w:type="dxa"/>
              <w:left w:w="90" w:type="dxa"/>
              <w:bottom w:w="80" w:type="dxa"/>
              <w:right w:w="90" w:type="dxa"/>
            </w:tcMar>
            <w:vAlign w:val="center"/>
          </w:tcPr>
          <w:p w14:paraId="65DAE52B">
            <w:pPr>
              <w:spacing w:before="0" w:after="0"/>
            </w:pPr>
            <w:r>
              <w:rPr>
                <w:rFonts w:ascii="Times New Roman" w:hAnsi="Times New Roman"/>
                <w:sz w:val="15"/>
              </w:rPr>
              <w:t>3.50</w:t>
            </w:r>
          </w:p>
        </w:tc>
        <w:tc>
          <w:tcPr>
            <w:tcW w:w="1577" w:type="dxa"/>
            <w:tcMar>
              <w:top w:w="80" w:type="dxa"/>
              <w:left w:w="90" w:type="dxa"/>
              <w:bottom w:w="80" w:type="dxa"/>
              <w:right w:w="90" w:type="dxa"/>
            </w:tcMar>
            <w:vAlign w:val="center"/>
          </w:tcPr>
          <w:p w14:paraId="4211102F">
            <w:pPr>
              <w:spacing w:before="0" w:after="0"/>
            </w:pPr>
            <w:r>
              <w:rPr>
                <w:rFonts w:ascii="Times New Roman" w:hAnsi="Times New Roman"/>
                <w:sz w:val="15"/>
              </w:rPr>
              <w:t>0.57</w:t>
            </w:r>
          </w:p>
        </w:tc>
        <w:tc>
          <w:tcPr>
            <w:tcW w:w="1577" w:type="dxa"/>
            <w:tcMar>
              <w:top w:w="80" w:type="dxa"/>
              <w:left w:w="90" w:type="dxa"/>
              <w:bottom w:w="80" w:type="dxa"/>
              <w:right w:w="90" w:type="dxa"/>
            </w:tcMar>
            <w:vAlign w:val="center"/>
          </w:tcPr>
          <w:p w14:paraId="4EE2E766">
            <w:pPr>
              <w:spacing w:before="0" w:after="0"/>
            </w:pPr>
            <w:r>
              <w:rPr>
                <w:rFonts w:ascii="Times New Roman" w:hAnsi="Times New Roman"/>
                <w:sz w:val="15"/>
              </w:rPr>
              <w:t>4.47</w:t>
            </w:r>
          </w:p>
        </w:tc>
      </w:tr>
      <w:tr w14:paraId="30423F97">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76076DF1">
            <w:pPr>
              <w:spacing w:before="0" w:after="0"/>
            </w:pPr>
            <w:r>
              <w:rPr>
                <w:rFonts w:ascii="Times New Roman" w:hAnsi="Times New Roman"/>
                <w:sz w:val="15"/>
              </w:rPr>
              <w:t>Xiaohongshu</w:t>
            </w:r>
          </w:p>
        </w:tc>
        <w:tc>
          <w:tcPr>
            <w:tcW w:w="1577" w:type="dxa"/>
            <w:tcMar>
              <w:top w:w="80" w:type="dxa"/>
              <w:left w:w="90" w:type="dxa"/>
              <w:bottom w:w="80" w:type="dxa"/>
              <w:right w:w="90" w:type="dxa"/>
            </w:tcMar>
            <w:vAlign w:val="center"/>
          </w:tcPr>
          <w:p w14:paraId="2C0217CE">
            <w:pPr>
              <w:spacing w:before="0" w:after="0"/>
            </w:pPr>
            <w:r>
              <w:rPr>
                <w:rFonts w:ascii="Times New Roman" w:hAnsi="Times New Roman"/>
                <w:sz w:val="15"/>
              </w:rPr>
              <w:t>1</w:t>
            </w:r>
          </w:p>
        </w:tc>
        <w:tc>
          <w:tcPr>
            <w:tcW w:w="1577" w:type="dxa"/>
            <w:tcMar>
              <w:top w:w="80" w:type="dxa"/>
              <w:left w:w="90" w:type="dxa"/>
              <w:bottom w:w="80" w:type="dxa"/>
              <w:right w:w="90" w:type="dxa"/>
            </w:tcMar>
            <w:vAlign w:val="center"/>
          </w:tcPr>
          <w:p w14:paraId="038AC754">
            <w:pPr>
              <w:spacing w:before="0" w:after="0"/>
            </w:pPr>
            <w:r>
              <w:rPr>
                <w:rFonts w:ascii="Times New Roman" w:hAnsi="Times New Roman"/>
                <w:sz w:val="15"/>
              </w:rPr>
              <w:t>2.43</w:t>
            </w:r>
          </w:p>
        </w:tc>
        <w:tc>
          <w:tcPr>
            <w:tcW w:w="1577" w:type="dxa"/>
            <w:tcMar>
              <w:top w:w="80" w:type="dxa"/>
              <w:left w:w="90" w:type="dxa"/>
              <w:bottom w:w="80" w:type="dxa"/>
              <w:right w:w="90" w:type="dxa"/>
            </w:tcMar>
            <w:vAlign w:val="center"/>
          </w:tcPr>
          <w:p w14:paraId="36F6B7B0">
            <w:pPr>
              <w:spacing w:before="0" w:after="0"/>
            </w:pPr>
            <w:r>
              <w:rPr>
                <w:rFonts w:ascii="Times New Roman" w:hAnsi="Times New Roman"/>
                <w:sz w:val="15"/>
              </w:rPr>
              <w:t>0.90</w:t>
            </w:r>
          </w:p>
        </w:tc>
        <w:tc>
          <w:tcPr>
            <w:tcW w:w="1577" w:type="dxa"/>
            <w:tcMar>
              <w:top w:w="80" w:type="dxa"/>
              <w:left w:w="90" w:type="dxa"/>
              <w:bottom w:w="80" w:type="dxa"/>
              <w:right w:w="90" w:type="dxa"/>
            </w:tcMar>
            <w:vAlign w:val="center"/>
          </w:tcPr>
          <w:p w14:paraId="6D51C991">
            <w:pPr>
              <w:spacing w:before="0" w:after="0"/>
            </w:pPr>
            <w:r>
              <w:rPr>
                <w:rFonts w:ascii="Times New Roman" w:hAnsi="Times New Roman"/>
                <w:sz w:val="15"/>
              </w:rPr>
              <w:t>0.44</w:t>
            </w:r>
          </w:p>
        </w:tc>
        <w:tc>
          <w:tcPr>
            <w:tcW w:w="1577" w:type="dxa"/>
            <w:tcMar>
              <w:top w:w="80" w:type="dxa"/>
              <w:left w:w="90" w:type="dxa"/>
              <w:bottom w:w="80" w:type="dxa"/>
              <w:right w:w="90" w:type="dxa"/>
            </w:tcMar>
            <w:vAlign w:val="center"/>
          </w:tcPr>
          <w:p w14:paraId="54E81FE6">
            <w:pPr>
              <w:spacing w:before="0" w:after="0"/>
            </w:pPr>
            <w:r>
              <w:rPr>
                <w:rFonts w:ascii="Times New Roman" w:hAnsi="Times New Roman"/>
                <w:sz w:val="15"/>
              </w:rPr>
              <w:t>3.77</w:t>
            </w:r>
          </w:p>
        </w:tc>
      </w:tr>
      <w:tr w14:paraId="44EF79F8">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79C182A3">
            <w:pPr>
              <w:spacing w:before="0" w:after="0"/>
            </w:pPr>
            <w:r>
              <w:rPr>
                <w:rFonts w:ascii="Times New Roman" w:hAnsi="Times New Roman"/>
                <w:sz w:val="15"/>
              </w:rPr>
              <w:t>Xiaohongshu</w:t>
            </w:r>
          </w:p>
        </w:tc>
        <w:tc>
          <w:tcPr>
            <w:tcW w:w="1577" w:type="dxa"/>
            <w:tcMar>
              <w:top w:w="80" w:type="dxa"/>
              <w:left w:w="90" w:type="dxa"/>
              <w:bottom w:w="80" w:type="dxa"/>
              <w:right w:w="90" w:type="dxa"/>
            </w:tcMar>
            <w:vAlign w:val="center"/>
          </w:tcPr>
          <w:p w14:paraId="05B5C9DD">
            <w:pPr>
              <w:spacing w:before="0" w:after="0"/>
            </w:pPr>
            <w:r>
              <w:rPr>
                <w:rFonts w:ascii="Times New Roman" w:hAnsi="Times New Roman"/>
                <w:sz w:val="15"/>
              </w:rPr>
              <w:t>2</w:t>
            </w:r>
          </w:p>
        </w:tc>
        <w:tc>
          <w:tcPr>
            <w:tcW w:w="1577" w:type="dxa"/>
            <w:tcMar>
              <w:top w:w="80" w:type="dxa"/>
              <w:left w:w="90" w:type="dxa"/>
              <w:bottom w:w="80" w:type="dxa"/>
              <w:right w:w="90" w:type="dxa"/>
            </w:tcMar>
            <w:vAlign w:val="center"/>
          </w:tcPr>
          <w:p w14:paraId="47398549">
            <w:pPr>
              <w:spacing w:before="0" w:after="0"/>
            </w:pPr>
            <w:r>
              <w:rPr>
                <w:rFonts w:ascii="Times New Roman" w:hAnsi="Times New Roman"/>
                <w:sz w:val="15"/>
              </w:rPr>
              <w:t>0.21</w:t>
            </w:r>
          </w:p>
        </w:tc>
        <w:tc>
          <w:tcPr>
            <w:tcW w:w="1577" w:type="dxa"/>
            <w:tcMar>
              <w:top w:w="80" w:type="dxa"/>
              <w:left w:w="90" w:type="dxa"/>
              <w:bottom w:w="80" w:type="dxa"/>
              <w:right w:w="90" w:type="dxa"/>
            </w:tcMar>
            <w:vAlign w:val="center"/>
          </w:tcPr>
          <w:p w14:paraId="78820CEF">
            <w:pPr>
              <w:spacing w:before="0" w:after="0"/>
            </w:pPr>
            <w:r>
              <w:rPr>
                <w:rFonts w:ascii="Times New Roman" w:hAnsi="Times New Roman"/>
                <w:sz w:val="15"/>
              </w:rPr>
              <w:t>0.60</w:t>
            </w:r>
          </w:p>
        </w:tc>
        <w:tc>
          <w:tcPr>
            <w:tcW w:w="1577" w:type="dxa"/>
            <w:tcMar>
              <w:top w:w="80" w:type="dxa"/>
              <w:left w:w="90" w:type="dxa"/>
              <w:bottom w:w="80" w:type="dxa"/>
              <w:right w:w="90" w:type="dxa"/>
            </w:tcMar>
            <w:vAlign w:val="center"/>
          </w:tcPr>
          <w:p w14:paraId="3641425E">
            <w:pPr>
              <w:spacing w:before="0" w:after="0"/>
            </w:pPr>
            <w:r>
              <w:rPr>
                <w:rFonts w:ascii="Times New Roman" w:hAnsi="Times New Roman"/>
                <w:sz w:val="15"/>
              </w:rPr>
              <w:t>0.08</w:t>
            </w:r>
          </w:p>
        </w:tc>
        <w:tc>
          <w:tcPr>
            <w:tcW w:w="1577" w:type="dxa"/>
            <w:tcMar>
              <w:top w:w="80" w:type="dxa"/>
              <w:left w:w="90" w:type="dxa"/>
              <w:bottom w:w="80" w:type="dxa"/>
              <w:right w:w="90" w:type="dxa"/>
            </w:tcMar>
            <w:vAlign w:val="center"/>
          </w:tcPr>
          <w:p w14:paraId="0C6EC199">
            <w:pPr>
              <w:spacing w:before="0" w:after="0"/>
            </w:pPr>
            <w:r>
              <w:rPr>
                <w:rFonts w:ascii="Times New Roman" w:hAnsi="Times New Roman"/>
                <w:sz w:val="15"/>
              </w:rPr>
              <w:t>0.89</w:t>
            </w:r>
          </w:p>
        </w:tc>
      </w:tr>
      <w:tr w14:paraId="7D7D444F">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3767EC23">
            <w:pPr>
              <w:spacing w:before="0" w:after="0"/>
            </w:pPr>
            <w:r>
              <w:rPr>
                <w:rFonts w:ascii="Times New Roman" w:hAnsi="Times New Roman"/>
                <w:sz w:val="15"/>
              </w:rPr>
              <w:t>Xiaohongshu</w:t>
            </w:r>
          </w:p>
        </w:tc>
        <w:tc>
          <w:tcPr>
            <w:tcW w:w="1577" w:type="dxa"/>
            <w:tcMar>
              <w:top w:w="80" w:type="dxa"/>
              <w:left w:w="90" w:type="dxa"/>
              <w:bottom w:w="80" w:type="dxa"/>
              <w:right w:w="90" w:type="dxa"/>
            </w:tcMar>
            <w:vAlign w:val="center"/>
          </w:tcPr>
          <w:p w14:paraId="242B762B">
            <w:pPr>
              <w:spacing w:before="0" w:after="0"/>
            </w:pPr>
            <w:r>
              <w:rPr>
                <w:rFonts w:ascii="Times New Roman" w:hAnsi="Times New Roman"/>
                <w:sz w:val="15"/>
              </w:rPr>
              <w:t>3</w:t>
            </w:r>
          </w:p>
        </w:tc>
        <w:tc>
          <w:tcPr>
            <w:tcW w:w="1577" w:type="dxa"/>
            <w:tcMar>
              <w:top w:w="80" w:type="dxa"/>
              <w:left w:w="90" w:type="dxa"/>
              <w:bottom w:w="80" w:type="dxa"/>
              <w:right w:w="90" w:type="dxa"/>
            </w:tcMar>
            <w:vAlign w:val="center"/>
          </w:tcPr>
          <w:p w14:paraId="4AD0FFB8">
            <w:pPr>
              <w:spacing w:before="0" w:after="0"/>
            </w:pPr>
            <w:r>
              <w:rPr>
                <w:rFonts w:ascii="Times New Roman" w:hAnsi="Times New Roman"/>
                <w:sz w:val="15"/>
              </w:rPr>
              <w:t>0.59</w:t>
            </w:r>
          </w:p>
        </w:tc>
        <w:tc>
          <w:tcPr>
            <w:tcW w:w="1577" w:type="dxa"/>
            <w:tcMar>
              <w:top w:w="80" w:type="dxa"/>
              <w:left w:w="90" w:type="dxa"/>
              <w:bottom w:w="80" w:type="dxa"/>
              <w:right w:w="90" w:type="dxa"/>
            </w:tcMar>
            <w:vAlign w:val="center"/>
          </w:tcPr>
          <w:p w14:paraId="3971EE5B">
            <w:pPr>
              <w:spacing w:before="0" w:after="0"/>
            </w:pPr>
            <w:r>
              <w:rPr>
                <w:rFonts w:ascii="Times New Roman" w:hAnsi="Times New Roman"/>
                <w:sz w:val="15"/>
              </w:rPr>
              <w:t>0.60</w:t>
            </w:r>
          </w:p>
        </w:tc>
        <w:tc>
          <w:tcPr>
            <w:tcW w:w="1577" w:type="dxa"/>
            <w:tcMar>
              <w:top w:w="80" w:type="dxa"/>
              <w:left w:w="90" w:type="dxa"/>
              <w:bottom w:w="80" w:type="dxa"/>
              <w:right w:w="90" w:type="dxa"/>
            </w:tcMar>
            <w:vAlign w:val="center"/>
          </w:tcPr>
          <w:p w14:paraId="79406638">
            <w:pPr>
              <w:spacing w:before="0" w:after="0"/>
            </w:pPr>
            <w:r>
              <w:rPr>
                <w:rFonts w:ascii="Times New Roman" w:hAnsi="Times New Roman"/>
                <w:sz w:val="15"/>
              </w:rPr>
              <w:t>0.12</w:t>
            </w:r>
          </w:p>
        </w:tc>
        <w:tc>
          <w:tcPr>
            <w:tcW w:w="1577" w:type="dxa"/>
            <w:tcMar>
              <w:top w:w="80" w:type="dxa"/>
              <w:left w:w="90" w:type="dxa"/>
              <w:bottom w:w="80" w:type="dxa"/>
              <w:right w:w="90" w:type="dxa"/>
            </w:tcMar>
            <w:vAlign w:val="center"/>
          </w:tcPr>
          <w:p w14:paraId="6C50B8B1">
            <w:pPr>
              <w:spacing w:before="0" w:after="0"/>
            </w:pPr>
            <w:r>
              <w:rPr>
                <w:rFonts w:ascii="Times New Roman" w:hAnsi="Times New Roman"/>
                <w:sz w:val="15"/>
              </w:rPr>
              <w:t>1.31</w:t>
            </w:r>
          </w:p>
        </w:tc>
      </w:tr>
      <w:tr w14:paraId="4964B6DC">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7E32DADF">
            <w:pPr>
              <w:spacing w:before="0" w:after="0"/>
            </w:pPr>
            <w:r>
              <w:rPr>
                <w:rFonts w:ascii="Times New Roman" w:hAnsi="Times New Roman"/>
                <w:sz w:val="15"/>
              </w:rPr>
              <w:t>Xiaohongshu</w:t>
            </w:r>
          </w:p>
        </w:tc>
        <w:tc>
          <w:tcPr>
            <w:tcW w:w="1577" w:type="dxa"/>
            <w:tcMar>
              <w:top w:w="80" w:type="dxa"/>
              <w:left w:w="90" w:type="dxa"/>
              <w:bottom w:w="80" w:type="dxa"/>
              <w:right w:w="90" w:type="dxa"/>
            </w:tcMar>
            <w:vAlign w:val="center"/>
          </w:tcPr>
          <w:p w14:paraId="1C8EC1E8">
            <w:pPr>
              <w:spacing w:before="0" w:after="0"/>
            </w:pPr>
            <w:r>
              <w:rPr>
                <w:rFonts w:ascii="Times New Roman" w:hAnsi="Times New Roman"/>
                <w:sz w:val="15"/>
              </w:rPr>
              <w:t>4</w:t>
            </w:r>
          </w:p>
        </w:tc>
        <w:tc>
          <w:tcPr>
            <w:tcW w:w="1577" w:type="dxa"/>
            <w:tcMar>
              <w:top w:w="80" w:type="dxa"/>
              <w:left w:w="90" w:type="dxa"/>
              <w:bottom w:w="80" w:type="dxa"/>
              <w:right w:w="90" w:type="dxa"/>
            </w:tcMar>
            <w:vAlign w:val="center"/>
          </w:tcPr>
          <w:p w14:paraId="6A30A7CF">
            <w:pPr>
              <w:spacing w:before="0" w:after="0"/>
            </w:pPr>
            <w:r>
              <w:rPr>
                <w:rFonts w:ascii="Times New Roman" w:hAnsi="Times New Roman"/>
                <w:sz w:val="15"/>
              </w:rPr>
              <w:t>0.13</w:t>
            </w:r>
          </w:p>
        </w:tc>
        <w:tc>
          <w:tcPr>
            <w:tcW w:w="1577" w:type="dxa"/>
            <w:tcMar>
              <w:top w:w="80" w:type="dxa"/>
              <w:left w:w="90" w:type="dxa"/>
              <w:bottom w:w="80" w:type="dxa"/>
              <w:right w:w="90" w:type="dxa"/>
            </w:tcMar>
            <w:vAlign w:val="center"/>
          </w:tcPr>
          <w:p w14:paraId="7B419212">
            <w:pPr>
              <w:spacing w:before="0" w:after="0"/>
            </w:pPr>
            <w:r>
              <w:rPr>
                <w:rFonts w:ascii="Times New Roman" w:hAnsi="Times New Roman"/>
                <w:sz w:val="15"/>
              </w:rPr>
              <w:t>0.70</w:t>
            </w:r>
          </w:p>
        </w:tc>
        <w:tc>
          <w:tcPr>
            <w:tcW w:w="1577" w:type="dxa"/>
            <w:tcMar>
              <w:top w:w="80" w:type="dxa"/>
              <w:left w:w="90" w:type="dxa"/>
              <w:bottom w:w="80" w:type="dxa"/>
              <w:right w:w="90" w:type="dxa"/>
            </w:tcMar>
            <w:vAlign w:val="center"/>
          </w:tcPr>
          <w:p w14:paraId="3144460B">
            <w:pPr>
              <w:spacing w:before="0" w:after="0"/>
            </w:pPr>
            <w:r>
              <w:rPr>
                <w:rFonts w:ascii="Times New Roman" w:hAnsi="Times New Roman"/>
                <w:sz w:val="15"/>
              </w:rPr>
              <w:t>0.09</w:t>
            </w:r>
          </w:p>
        </w:tc>
        <w:tc>
          <w:tcPr>
            <w:tcW w:w="1577" w:type="dxa"/>
            <w:tcMar>
              <w:top w:w="80" w:type="dxa"/>
              <w:left w:w="90" w:type="dxa"/>
              <w:bottom w:w="80" w:type="dxa"/>
              <w:right w:w="90" w:type="dxa"/>
            </w:tcMar>
            <w:vAlign w:val="center"/>
          </w:tcPr>
          <w:p w14:paraId="5B4188B5">
            <w:pPr>
              <w:spacing w:before="0" w:after="0"/>
            </w:pPr>
            <w:r>
              <w:rPr>
                <w:rFonts w:ascii="Times New Roman" w:hAnsi="Times New Roman"/>
                <w:sz w:val="15"/>
              </w:rPr>
              <w:t>0.92</w:t>
            </w:r>
          </w:p>
        </w:tc>
      </w:tr>
      <w:tr w14:paraId="1647650C">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3CF2F456">
            <w:pPr>
              <w:spacing w:before="0" w:after="0"/>
            </w:pPr>
            <w:r>
              <w:rPr>
                <w:rFonts w:ascii="Times New Roman" w:hAnsi="Times New Roman"/>
                <w:sz w:val="15"/>
              </w:rPr>
              <w:t>Xiaohongshu</w:t>
            </w:r>
          </w:p>
        </w:tc>
        <w:tc>
          <w:tcPr>
            <w:tcW w:w="1577" w:type="dxa"/>
            <w:tcMar>
              <w:top w:w="80" w:type="dxa"/>
              <w:left w:w="90" w:type="dxa"/>
              <w:bottom w:w="80" w:type="dxa"/>
              <w:right w:w="90" w:type="dxa"/>
            </w:tcMar>
            <w:vAlign w:val="center"/>
          </w:tcPr>
          <w:p w14:paraId="4EA141A8">
            <w:pPr>
              <w:spacing w:before="0" w:after="0"/>
            </w:pPr>
            <w:r>
              <w:rPr>
                <w:rFonts w:ascii="Times New Roman" w:hAnsi="Times New Roman"/>
                <w:sz w:val="15"/>
              </w:rPr>
              <w:t>5</w:t>
            </w:r>
          </w:p>
        </w:tc>
        <w:tc>
          <w:tcPr>
            <w:tcW w:w="1577" w:type="dxa"/>
            <w:tcMar>
              <w:top w:w="80" w:type="dxa"/>
              <w:left w:w="90" w:type="dxa"/>
              <w:bottom w:w="80" w:type="dxa"/>
              <w:right w:w="90" w:type="dxa"/>
            </w:tcMar>
            <w:vAlign w:val="center"/>
          </w:tcPr>
          <w:p w14:paraId="3BE7D345">
            <w:pPr>
              <w:spacing w:before="0" w:after="0"/>
            </w:pPr>
            <w:r>
              <w:rPr>
                <w:rFonts w:ascii="Times New Roman" w:hAnsi="Times New Roman"/>
                <w:sz w:val="15"/>
              </w:rPr>
              <w:t>0.79</w:t>
            </w:r>
          </w:p>
        </w:tc>
        <w:tc>
          <w:tcPr>
            <w:tcW w:w="1577" w:type="dxa"/>
            <w:tcMar>
              <w:top w:w="80" w:type="dxa"/>
              <w:left w:w="90" w:type="dxa"/>
              <w:bottom w:w="80" w:type="dxa"/>
              <w:right w:w="90" w:type="dxa"/>
            </w:tcMar>
            <w:vAlign w:val="center"/>
          </w:tcPr>
          <w:p w14:paraId="24C58F20">
            <w:pPr>
              <w:spacing w:before="0" w:after="0"/>
            </w:pPr>
            <w:r>
              <w:rPr>
                <w:rFonts w:ascii="Times New Roman" w:hAnsi="Times New Roman"/>
                <w:sz w:val="15"/>
              </w:rPr>
              <w:t>0.60</w:t>
            </w:r>
          </w:p>
        </w:tc>
        <w:tc>
          <w:tcPr>
            <w:tcW w:w="1577" w:type="dxa"/>
            <w:tcMar>
              <w:top w:w="80" w:type="dxa"/>
              <w:left w:w="90" w:type="dxa"/>
              <w:bottom w:w="80" w:type="dxa"/>
              <w:right w:w="90" w:type="dxa"/>
            </w:tcMar>
            <w:vAlign w:val="center"/>
          </w:tcPr>
          <w:p w14:paraId="187B9824">
            <w:pPr>
              <w:spacing w:before="0" w:after="0"/>
            </w:pPr>
            <w:r>
              <w:rPr>
                <w:rFonts w:ascii="Times New Roman" w:hAnsi="Times New Roman"/>
                <w:sz w:val="15"/>
              </w:rPr>
              <w:t>0.20</w:t>
            </w:r>
          </w:p>
        </w:tc>
        <w:tc>
          <w:tcPr>
            <w:tcW w:w="1577" w:type="dxa"/>
            <w:tcMar>
              <w:top w:w="80" w:type="dxa"/>
              <w:left w:w="90" w:type="dxa"/>
              <w:bottom w:w="80" w:type="dxa"/>
              <w:right w:w="90" w:type="dxa"/>
            </w:tcMar>
            <w:vAlign w:val="center"/>
          </w:tcPr>
          <w:p w14:paraId="3471E0B1">
            <w:pPr>
              <w:spacing w:before="0" w:after="0"/>
            </w:pPr>
            <w:r>
              <w:rPr>
                <w:rFonts w:ascii="Times New Roman" w:hAnsi="Times New Roman"/>
                <w:sz w:val="15"/>
              </w:rPr>
              <w:t>1.59</w:t>
            </w:r>
          </w:p>
        </w:tc>
      </w:tr>
      <w:tr w14:paraId="6968BD0C">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21F16488">
            <w:pPr>
              <w:spacing w:before="0" w:after="0"/>
            </w:pPr>
            <w:r>
              <w:rPr>
                <w:rFonts w:ascii="Times New Roman" w:hAnsi="Times New Roman"/>
                <w:sz w:val="15"/>
              </w:rPr>
              <w:t>Weibo</w:t>
            </w:r>
          </w:p>
        </w:tc>
        <w:tc>
          <w:tcPr>
            <w:tcW w:w="1577" w:type="dxa"/>
            <w:tcMar>
              <w:top w:w="80" w:type="dxa"/>
              <w:left w:w="90" w:type="dxa"/>
              <w:bottom w:w="80" w:type="dxa"/>
              <w:right w:w="90" w:type="dxa"/>
            </w:tcMar>
            <w:vAlign w:val="center"/>
          </w:tcPr>
          <w:p w14:paraId="32F0ADE6">
            <w:pPr>
              <w:spacing w:before="0" w:after="0"/>
            </w:pPr>
            <w:r>
              <w:rPr>
                <w:rFonts w:ascii="Times New Roman" w:hAnsi="Times New Roman"/>
                <w:sz w:val="15"/>
              </w:rPr>
              <w:t>1</w:t>
            </w:r>
          </w:p>
        </w:tc>
        <w:tc>
          <w:tcPr>
            <w:tcW w:w="1577" w:type="dxa"/>
            <w:tcMar>
              <w:top w:w="80" w:type="dxa"/>
              <w:left w:w="90" w:type="dxa"/>
              <w:bottom w:w="80" w:type="dxa"/>
              <w:right w:w="90" w:type="dxa"/>
            </w:tcMar>
            <w:vAlign w:val="center"/>
          </w:tcPr>
          <w:p w14:paraId="4E8061B2">
            <w:pPr>
              <w:spacing w:before="0" w:after="0"/>
            </w:pPr>
            <w:r>
              <w:rPr>
                <w:rFonts w:ascii="Times New Roman" w:hAnsi="Times New Roman"/>
                <w:sz w:val="15"/>
              </w:rPr>
              <w:t>1.32</w:t>
            </w:r>
          </w:p>
        </w:tc>
        <w:tc>
          <w:tcPr>
            <w:tcW w:w="1577" w:type="dxa"/>
            <w:tcMar>
              <w:top w:w="80" w:type="dxa"/>
              <w:left w:w="90" w:type="dxa"/>
              <w:bottom w:w="80" w:type="dxa"/>
              <w:right w:w="90" w:type="dxa"/>
            </w:tcMar>
            <w:vAlign w:val="center"/>
          </w:tcPr>
          <w:p w14:paraId="289065FF">
            <w:pPr>
              <w:spacing w:before="0" w:after="0"/>
            </w:pPr>
            <w:r>
              <w:rPr>
                <w:rFonts w:ascii="Times New Roman" w:hAnsi="Times New Roman"/>
                <w:sz w:val="15"/>
              </w:rPr>
              <w:t>0.21</w:t>
            </w:r>
          </w:p>
        </w:tc>
        <w:tc>
          <w:tcPr>
            <w:tcW w:w="1577" w:type="dxa"/>
            <w:tcMar>
              <w:top w:w="80" w:type="dxa"/>
              <w:left w:w="90" w:type="dxa"/>
              <w:bottom w:w="80" w:type="dxa"/>
              <w:right w:w="90" w:type="dxa"/>
            </w:tcMar>
            <w:vAlign w:val="center"/>
          </w:tcPr>
          <w:p w14:paraId="0CDA8830">
            <w:pPr>
              <w:spacing w:before="0" w:after="0"/>
            </w:pPr>
            <w:r>
              <w:rPr>
                <w:rFonts w:ascii="Times New Roman" w:hAnsi="Times New Roman"/>
                <w:sz w:val="15"/>
              </w:rPr>
              <w:t>0.57</w:t>
            </w:r>
          </w:p>
        </w:tc>
        <w:tc>
          <w:tcPr>
            <w:tcW w:w="1577" w:type="dxa"/>
            <w:tcMar>
              <w:top w:w="80" w:type="dxa"/>
              <w:left w:w="90" w:type="dxa"/>
              <w:bottom w:w="80" w:type="dxa"/>
              <w:right w:w="90" w:type="dxa"/>
            </w:tcMar>
            <w:vAlign w:val="center"/>
          </w:tcPr>
          <w:p w14:paraId="7F021120">
            <w:pPr>
              <w:spacing w:before="0" w:after="0"/>
            </w:pPr>
            <w:r>
              <w:rPr>
                <w:rFonts w:ascii="Times New Roman" w:hAnsi="Times New Roman"/>
                <w:sz w:val="15"/>
              </w:rPr>
              <w:t>2.10</w:t>
            </w:r>
          </w:p>
        </w:tc>
      </w:tr>
      <w:tr w14:paraId="764D9516">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3606BEAA">
            <w:pPr>
              <w:spacing w:before="0" w:after="0"/>
            </w:pPr>
            <w:r>
              <w:rPr>
                <w:rFonts w:ascii="Times New Roman" w:hAnsi="Times New Roman"/>
                <w:sz w:val="15"/>
              </w:rPr>
              <w:t>Weibo</w:t>
            </w:r>
          </w:p>
        </w:tc>
        <w:tc>
          <w:tcPr>
            <w:tcW w:w="1577" w:type="dxa"/>
            <w:tcMar>
              <w:top w:w="80" w:type="dxa"/>
              <w:left w:w="90" w:type="dxa"/>
              <w:bottom w:w="80" w:type="dxa"/>
              <w:right w:w="90" w:type="dxa"/>
            </w:tcMar>
            <w:vAlign w:val="center"/>
          </w:tcPr>
          <w:p w14:paraId="4BE05795">
            <w:pPr>
              <w:spacing w:before="0" w:after="0"/>
            </w:pPr>
            <w:r>
              <w:rPr>
                <w:rFonts w:ascii="Times New Roman" w:hAnsi="Times New Roman"/>
                <w:sz w:val="15"/>
              </w:rPr>
              <w:t>2</w:t>
            </w:r>
          </w:p>
        </w:tc>
        <w:tc>
          <w:tcPr>
            <w:tcW w:w="1577" w:type="dxa"/>
            <w:tcMar>
              <w:top w:w="80" w:type="dxa"/>
              <w:left w:w="90" w:type="dxa"/>
              <w:bottom w:w="80" w:type="dxa"/>
              <w:right w:w="90" w:type="dxa"/>
            </w:tcMar>
            <w:vAlign w:val="center"/>
          </w:tcPr>
          <w:p w14:paraId="451937B6">
            <w:pPr>
              <w:spacing w:before="0" w:after="0"/>
            </w:pPr>
            <w:r>
              <w:rPr>
                <w:rFonts w:ascii="Times New Roman" w:hAnsi="Times New Roman"/>
                <w:sz w:val="15"/>
              </w:rPr>
              <w:t>0.78</w:t>
            </w:r>
          </w:p>
        </w:tc>
        <w:tc>
          <w:tcPr>
            <w:tcW w:w="1577" w:type="dxa"/>
            <w:tcMar>
              <w:top w:w="80" w:type="dxa"/>
              <w:left w:w="90" w:type="dxa"/>
              <w:bottom w:w="80" w:type="dxa"/>
              <w:right w:w="90" w:type="dxa"/>
            </w:tcMar>
            <w:vAlign w:val="center"/>
          </w:tcPr>
          <w:p w14:paraId="376A8ABE">
            <w:pPr>
              <w:spacing w:before="0" w:after="0"/>
            </w:pPr>
            <w:r>
              <w:rPr>
                <w:rFonts w:ascii="Times New Roman" w:hAnsi="Times New Roman"/>
                <w:sz w:val="15"/>
              </w:rPr>
              <w:t>0.23</w:t>
            </w:r>
          </w:p>
        </w:tc>
        <w:tc>
          <w:tcPr>
            <w:tcW w:w="1577" w:type="dxa"/>
            <w:tcMar>
              <w:top w:w="80" w:type="dxa"/>
              <w:left w:w="90" w:type="dxa"/>
              <w:bottom w:w="80" w:type="dxa"/>
              <w:right w:w="90" w:type="dxa"/>
            </w:tcMar>
            <w:vAlign w:val="center"/>
          </w:tcPr>
          <w:p w14:paraId="4168A5A2">
            <w:pPr>
              <w:spacing w:before="0" w:after="0"/>
            </w:pPr>
            <w:r>
              <w:rPr>
                <w:rFonts w:ascii="Times New Roman" w:hAnsi="Times New Roman"/>
                <w:sz w:val="15"/>
              </w:rPr>
              <w:t>0.44</w:t>
            </w:r>
          </w:p>
        </w:tc>
        <w:tc>
          <w:tcPr>
            <w:tcW w:w="1577" w:type="dxa"/>
            <w:tcMar>
              <w:top w:w="80" w:type="dxa"/>
              <w:left w:w="90" w:type="dxa"/>
              <w:bottom w:w="80" w:type="dxa"/>
              <w:right w:w="90" w:type="dxa"/>
            </w:tcMar>
            <w:vAlign w:val="center"/>
          </w:tcPr>
          <w:p w14:paraId="36603060">
            <w:pPr>
              <w:spacing w:before="0" w:after="0"/>
            </w:pPr>
            <w:r>
              <w:rPr>
                <w:rFonts w:ascii="Times New Roman" w:hAnsi="Times New Roman"/>
                <w:sz w:val="15"/>
              </w:rPr>
              <w:t>1.45</w:t>
            </w:r>
          </w:p>
        </w:tc>
      </w:tr>
      <w:tr w14:paraId="5D0D88BD">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1B1866CC">
            <w:pPr>
              <w:spacing w:before="0" w:after="0"/>
            </w:pPr>
            <w:r>
              <w:rPr>
                <w:rFonts w:ascii="Times New Roman" w:hAnsi="Times New Roman"/>
                <w:sz w:val="15"/>
              </w:rPr>
              <w:t>Weibo</w:t>
            </w:r>
          </w:p>
        </w:tc>
        <w:tc>
          <w:tcPr>
            <w:tcW w:w="1577" w:type="dxa"/>
            <w:tcMar>
              <w:top w:w="80" w:type="dxa"/>
              <w:left w:w="90" w:type="dxa"/>
              <w:bottom w:w="80" w:type="dxa"/>
              <w:right w:w="90" w:type="dxa"/>
            </w:tcMar>
            <w:vAlign w:val="center"/>
          </w:tcPr>
          <w:p w14:paraId="6945DC73">
            <w:pPr>
              <w:spacing w:before="0" w:after="0"/>
            </w:pPr>
            <w:r>
              <w:rPr>
                <w:rFonts w:ascii="Times New Roman" w:hAnsi="Times New Roman"/>
                <w:sz w:val="15"/>
              </w:rPr>
              <w:t>3</w:t>
            </w:r>
          </w:p>
        </w:tc>
        <w:tc>
          <w:tcPr>
            <w:tcW w:w="1577" w:type="dxa"/>
            <w:tcMar>
              <w:top w:w="80" w:type="dxa"/>
              <w:left w:w="90" w:type="dxa"/>
              <w:bottom w:w="80" w:type="dxa"/>
              <w:right w:w="90" w:type="dxa"/>
            </w:tcMar>
            <w:vAlign w:val="center"/>
          </w:tcPr>
          <w:p w14:paraId="2B3151F2">
            <w:pPr>
              <w:spacing w:before="0" w:after="0"/>
            </w:pPr>
            <w:r>
              <w:rPr>
                <w:rFonts w:ascii="Times New Roman" w:hAnsi="Times New Roman"/>
                <w:sz w:val="15"/>
              </w:rPr>
              <w:t>0.25</w:t>
            </w:r>
          </w:p>
        </w:tc>
        <w:tc>
          <w:tcPr>
            <w:tcW w:w="1577" w:type="dxa"/>
            <w:tcMar>
              <w:top w:w="80" w:type="dxa"/>
              <w:left w:w="90" w:type="dxa"/>
              <w:bottom w:w="80" w:type="dxa"/>
              <w:right w:w="90" w:type="dxa"/>
            </w:tcMar>
            <w:vAlign w:val="center"/>
          </w:tcPr>
          <w:p w14:paraId="3AFB451C">
            <w:pPr>
              <w:spacing w:before="0" w:after="0"/>
            </w:pPr>
            <w:r>
              <w:rPr>
                <w:rFonts w:ascii="Times New Roman" w:hAnsi="Times New Roman"/>
                <w:sz w:val="15"/>
              </w:rPr>
              <w:t>0.19</w:t>
            </w:r>
          </w:p>
        </w:tc>
        <w:tc>
          <w:tcPr>
            <w:tcW w:w="1577" w:type="dxa"/>
            <w:tcMar>
              <w:top w:w="80" w:type="dxa"/>
              <w:left w:w="90" w:type="dxa"/>
              <w:bottom w:w="80" w:type="dxa"/>
              <w:right w:w="90" w:type="dxa"/>
            </w:tcMar>
            <w:vAlign w:val="center"/>
          </w:tcPr>
          <w:p w14:paraId="19A7F52B">
            <w:pPr>
              <w:spacing w:before="0" w:after="0"/>
            </w:pPr>
            <w:r>
              <w:rPr>
                <w:rFonts w:ascii="Times New Roman" w:hAnsi="Times New Roman"/>
                <w:sz w:val="15"/>
              </w:rPr>
              <w:t>0.97</w:t>
            </w:r>
          </w:p>
        </w:tc>
        <w:tc>
          <w:tcPr>
            <w:tcW w:w="1577" w:type="dxa"/>
            <w:tcMar>
              <w:top w:w="80" w:type="dxa"/>
              <w:left w:w="90" w:type="dxa"/>
              <w:bottom w:w="80" w:type="dxa"/>
              <w:right w:w="90" w:type="dxa"/>
            </w:tcMar>
            <w:vAlign w:val="center"/>
          </w:tcPr>
          <w:p w14:paraId="6D96CFBA">
            <w:pPr>
              <w:spacing w:before="0" w:after="0"/>
            </w:pPr>
            <w:r>
              <w:rPr>
                <w:rFonts w:ascii="Times New Roman" w:hAnsi="Times New Roman"/>
                <w:sz w:val="15"/>
              </w:rPr>
              <w:t>1.41</w:t>
            </w:r>
          </w:p>
        </w:tc>
      </w:tr>
      <w:tr w14:paraId="7A10E4EA">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34ADFDF7">
            <w:pPr>
              <w:spacing w:before="0" w:after="0"/>
            </w:pPr>
            <w:r>
              <w:rPr>
                <w:rFonts w:ascii="Times New Roman" w:hAnsi="Times New Roman"/>
                <w:sz w:val="15"/>
              </w:rPr>
              <w:t>Weibo</w:t>
            </w:r>
          </w:p>
        </w:tc>
        <w:tc>
          <w:tcPr>
            <w:tcW w:w="1577" w:type="dxa"/>
            <w:tcMar>
              <w:top w:w="80" w:type="dxa"/>
              <w:left w:w="90" w:type="dxa"/>
              <w:bottom w:w="80" w:type="dxa"/>
              <w:right w:w="90" w:type="dxa"/>
            </w:tcMar>
            <w:vAlign w:val="center"/>
          </w:tcPr>
          <w:p w14:paraId="73C43550">
            <w:pPr>
              <w:spacing w:before="0" w:after="0"/>
            </w:pPr>
            <w:r>
              <w:rPr>
                <w:rFonts w:ascii="Times New Roman" w:hAnsi="Times New Roman"/>
                <w:sz w:val="15"/>
              </w:rPr>
              <w:t>4</w:t>
            </w:r>
          </w:p>
        </w:tc>
        <w:tc>
          <w:tcPr>
            <w:tcW w:w="1577" w:type="dxa"/>
            <w:tcMar>
              <w:top w:w="80" w:type="dxa"/>
              <w:left w:w="90" w:type="dxa"/>
              <w:bottom w:w="80" w:type="dxa"/>
              <w:right w:w="90" w:type="dxa"/>
            </w:tcMar>
            <w:vAlign w:val="center"/>
          </w:tcPr>
          <w:p w14:paraId="7ABEA7BD">
            <w:pPr>
              <w:spacing w:before="0" w:after="0"/>
            </w:pPr>
            <w:r>
              <w:rPr>
                <w:rFonts w:ascii="Times New Roman" w:hAnsi="Times New Roman"/>
                <w:sz w:val="15"/>
              </w:rPr>
              <w:t>1.21</w:t>
            </w:r>
          </w:p>
        </w:tc>
        <w:tc>
          <w:tcPr>
            <w:tcW w:w="1577" w:type="dxa"/>
            <w:tcMar>
              <w:top w:w="80" w:type="dxa"/>
              <w:left w:w="90" w:type="dxa"/>
              <w:bottom w:w="80" w:type="dxa"/>
              <w:right w:w="90" w:type="dxa"/>
            </w:tcMar>
            <w:vAlign w:val="center"/>
          </w:tcPr>
          <w:p w14:paraId="0D1619AF">
            <w:pPr>
              <w:spacing w:before="0" w:after="0"/>
            </w:pPr>
            <w:r>
              <w:rPr>
                <w:rFonts w:ascii="Times New Roman" w:hAnsi="Times New Roman"/>
                <w:sz w:val="15"/>
              </w:rPr>
              <w:t>0.57</w:t>
            </w:r>
          </w:p>
        </w:tc>
        <w:tc>
          <w:tcPr>
            <w:tcW w:w="1577" w:type="dxa"/>
            <w:tcMar>
              <w:top w:w="80" w:type="dxa"/>
              <w:left w:w="90" w:type="dxa"/>
              <w:bottom w:w="80" w:type="dxa"/>
              <w:right w:w="90" w:type="dxa"/>
            </w:tcMar>
            <w:vAlign w:val="center"/>
          </w:tcPr>
          <w:p w14:paraId="5175E62E">
            <w:pPr>
              <w:spacing w:before="0" w:after="0"/>
            </w:pPr>
            <w:r>
              <w:rPr>
                <w:rFonts w:ascii="Times New Roman" w:hAnsi="Times New Roman"/>
                <w:sz w:val="15"/>
              </w:rPr>
              <w:t>0.33</w:t>
            </w:r>
          </w:p>
        </w:tc>
        <w:tc>
          <w:tcPr>
            <w:tcW w:w="1577" w:type="dxa"/>
            <w:tcMar>
              <w:top w:w="80" w:type="dxa"/>
              <w:left w:w="90" w:type="dxa"/>
              <w:bottom w:w="80" w:type="dxa"/>
              <w:right w:w="90" w:type="dxa"/>
            </w:tcMar>
            <w:vAlign w:val="center"/>
          </w:tcPr>
          <w:p w14:paraId="0F8FA83C">
            <w:pPr>
              <w:spacing w:before="0" w:after="0"/>
            </w:pPr>
            <w:r>
              <w:rPr>
                <w:rFonts w:ascii="Times New Roman" w:hAnsi="Times New Roman"/>
                <w:sz w:val="15"/>
              </w:rPr>
              <w:t>2.11</w:t>
            </w:r>
          </w:p>
        </w:tc>
      </w:tr>
      <w:tr w14:paraId="3601BBB8">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1EEF5F44">
            <w:pPr>
              <w:spacing w:before="0" w:after="0"/>
            </w:pPr>
            <w:r>
              <w:rPr>
                <w:rFonts w:ascii="Times New Roman" w:hAnsi="Times New Roman"/>
                <w:sz w:val="15"/>
              </w:rPr>
              <w:t>Weibo</w:t>
            </w:r>
          </w:p>
        </w:tc>
        <w:tc>
          <w:tcPr>
            <w:tcW w:w="1577" w:type="dxa"/>
            <w:tcMar>
              <w:top w:w="80" w:type="dxa"/>
              <w:left w:w="90" w:type="dxa"/>
              <w:bottom w:w="80" w:type="dxa"/>
              <w:right w:w="90" w:type="dxa"/>
            </w:tcMar>
            <w:vAlign w:val="center"/>
          </w:tcPr>
          <w:p w14:paraId="49823009">
            <w:pPr>
              <w:spacing w:before="0" w:after="0"/>
            </w:pPr>
            <w:r>
              <w:rPr>
                <w:rFonts w:ascii="Times New Roman" w:hAnsi="Times New Roman"/>
                <w:sz w:val="15"/>
              </w:rPr>
              <w:t>5</w:t>
            </w:r>
          </w:p>
        </w:tc>
        <w:tc>
          <w:tcPr>
            <w:tcW w:w="1577" w:type="dxa"/>
            <w:tcMar>
              <w:top w:w="80" w:type="dxa"/>
              <w:left w:w="90" w:type="dxa"/>
              <w:bottom w:w="80" w:type="dxa"/>
              <w:right w:w="90" w:type="dxa"/>
            </w:tcMar>
            <w:vAlign w:val="center"/>
          </w:tcPr>
          <w:p w14:paraId="6FE2FD44">
            <w:pPr>
              <w:spacing w:before="0" w:after="0"/>
            </w:pPr>
            <w:r>
              <w:rPr>
                <w:rFonts w:ascii="Times New Roman" w:hAnsi="Times New Roman"/>
                <w:sz w:val="15"/>
              </w:rPr>
              <w:t>0.69</w:t>
            </w:r>
          </w:p>
        </w:tc>
        <w:tc>
          <w:tcPr>
            <w:tcW w:w="1577" w:type="dxa"/>
            <w:tcMar>
              <w:top w:w="80" w:type="dxa"/>
              <w:left w:w="90" w:type="dxa"/>
              <w:bottom w:w="80" w:type="dxa"/>
              <w:right w:w="90" w:type="dxa"/>
            </w:tcMar>
            <w:vAlign w:val="center"/>
          </w:tcPr>
          <w:p w14:paraId="487B0A85">
            <w:pPr>
              <w:spacing w:before="0" w:after="0"/>
            </w:pPr>
            <w:r>
              <w:rPr>
                <w:rFonts w:ascii="Times New Roman" w:hAnsi="Times New Roman"/>
                <w:sz w:val="15"/>
              </w:rPr>
              <w:t>0.13</w:t>
            </w:r>
          </w:p>
        </w:tc>
        <w:tc>
          <w:tcPr>
            <w:tcW w:w="1577" w:type="dxa"/>
            <w:tcMar>
              <w:top w:w="80" w:type="dxa"/>
              <w:left w:w="90" w:type="dxa"/>
              <w:bottom w:w="80" w:type="dxa"/>
              <w:right w:w="90" w:type="dxa"/>
            </w:tcMar>
            <w:vAlign w:val="center"/>
          </w:tcPr>
          <w:p w14:paraId="71386FF0">
            <w:pPr>
              <w:spacing w:before="0" w:after="0"/>
            </w:pPr>
            <w:r>
              <w:rPr>
                <w:rFonts w:ascii="Times New Roman" w:hAnsi="Times New Roman"/>
                <w:sz w:val="15"/>
              </w:rPr>
              <w:t>0.91</w:t>
            </w:r>
          </w:p>
        </w:tc>
        <w:tc>
          <w:tcPr>
            <w:tcW w:w="1577" w:type="dxa"/>
            <w:tcMar>
              <w:top w:w="80" w:type="dxa"/>
              <w:left w:w="90" w:type="dxa"/>
              <w:bottom w:w="80" w:type="dxa"/>
              <w:right w:w="90" w:type="dxa"/>
            </w:tcMar>
            <w:vAlign w:val="center"/>
          </w:tcPr>
          <w:p w14:paraId="67250E80">
            <w:pPr>
              <w:spacing w:before="0" w:after="0"/>
            </w:pPr>
            <w:r>
              <w:rPr>
                <w:rFonts w:ascii="Times New Roman" w:hAnsi="Times New Roman"/>
                <w:sz w:val="15"/>
              </w:rPr>
              <w:t>1.73</w:t>
            </w:r>
          </w:p>
        </w:tc>
      </w:tr>
      <w:tr w14:paraId="57434389">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1174B1CD">
            <w:pPr>
              <w:spacing w:before="0" w:after="0"/>
            </w:pPr>
            <w:r>
              <w:rPr>
                <w:rFonts w:ascii="Times New Roman" w:hAnsi="Times New Roman"/>
                <w:sz w:val="15"/>
              </w:rPr>
              <w:t>Xianyu</w:t>
            </w:r>
          </w:p>
        </w:tc>
        <w:tc>
          <w:tcPr>
            <w:tcW w:w="1577" w:type="dxa"/>
            <w:tcMar>
              <w:top w:w="80" w:type="dxa"/>
              <w:left w:w="90" w:type="dxa"/>
              <w:bottom w:w="80" w:type="dxa"/>
              <w:right w:w="90" w:type="dxa"/>
            </w:tcMar>
            <w:vAlign w:val="center"/>
          </w:tcPr>
          <w:p w14:paraId="288FBE94">
            <w:pPr>
              <w:spacing w:before="0" w:after="0"/>
            </w:pPr>
            <w:r>
              <w:rPr>
                <w:rFonts w:ascii="Times New Roman" w:hAnsi="Times New Roman"/>
                <w:sz w:val="15"/>
              </w:rPr>
              <w:t>1</w:t>
            </w:r>
          </w:p>
        </w:tc>
        <w:tc>
          <w:tcPr>
            <w:tcW w:w="1577" w:type="dxa"/>
            <w:tcMar>
              <w:top w:w="80" w:type="dxa"/>
              <w:left w:w="90" w:type="dxa"/>
              <w:bottom w:w="80" w:type="dxa"/>
              <w:right w:w="90" w:type="dxa"/>
            </w:tcMar>
            <w:vAlign w:val="center"/>
          </w:tcPr>
          <w:p w14:paraId="3606D445">
            <w:pPr>
              <w:spacing w:before="0" w:after="0"/>
            </w:pPr>
            <w:r>
              <w:rPr>
                <w:rFonts w:ascii="Times New Roman" w:hAnsi="Times New Roman"/>
                <w:sz w:val="15"/>
              </w:rPr>
              <w:t>0.90</w:t>
            </w:r>
          </w:p>
        </w:tc>
        <w:tc>
          <w:tcPr>
            <w:tcW w:w="1577" w:type="dxa"/>
            <w:tcMar>
              <w:top w:w="80" w:type="dxa"/>
              <w:left w:w="90" w:type="dxa"/>
              <w:bottom w:w="80" w:type="dxa"/>
              <w:right w:w="90" w:type="dxa"/>
            </w:tcMar>
            <w:vAlign w:val="center"/>
          </w:tcPr>
          <w:p w14:paraId="3B2F5549">
            <w:pPr>
              <w:spacing w:before="0" w:after="0"/>
            </w:pPr>
            <w:r>
              <w:rPr>
                <w:rFonts w:ascii="Times New Roman" w:hAnsi="Times New Roman"/>
                <w:sz w:val="15"/>
              </w:rPr>
              <w:t>0.73</w:t>
            </w:r>
          </w:p>
        </w:tc>
        <w:tc>
          <w:tcPr>
            <w:tcW w:w="1577" w:type="dxa"/>
            <w:tcMar>
              <w:top w:w="80" w:type="dxa"/>
              <w:left w:w="90" w:type="dxa"/>
              <w:bottom w:w="80" w:type="dxa"/>
              <w:right w:w="90" w:type="dxa"/>
            </w:tcMar>
            <w:vAlign w:val="center"/>
          </w:tcPr>
          <w:p w14:paraId="2CE45329">
            <w:pPr>
              <w:spacing w:before="0" w:after="0"/>
            </w:pPr>
            <w:r>
              <w:rPr>
                <w:rFonts w:ascii="Times New Roman" w:hAnsi="Times New Roman"/>
                <w:sz w:val="15"/>
              </w:rPr>
              <w:t>0.46</w:t>
            </w:r>
          </w:p>
        </w:tc>
        <w:tc>
          <w:tcPr>
            <w:tcW w:w="1577" w:type="dxa"/>
            <w:tcMar>
              <w:top w:w="80" w:type="dxa"/>
              <w:left w:w="90" w:type="dxa"/>
              <w:bottom w:w="80" w:type="dxa"/>
              <w:right w:w="90" w:type="dxa"/>
            </w:tcMar>
            <w:vAlign w:val="center"/>
          </w:tcPr>
          <w:p w14:paraId="5E848073">
            <w:pPr>
              <w:spacing w:before="0" w:after="0"/>
            </w:pPr>
            <w:r>
              <w:rPr>
                <w:rFonts w:ascii="Times New Roman" w:hAnsi="Times New Roman"/>
                <w:sz w:val="15"/>
              </w:rPr>
              <w:t>2.09</w:t>
            </w:r>
          </w:p>
        </w:tc>
      </w:tr>
      <w:tr w14:paraId="3A09E84F">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24A40B0A">
            <w:pPr>
              <w:spacing w:before="0" w:after="0"/>
            </w:pPr>
            <w:r>
              <w:rPr>
                <w:rFonts w:ascii="Times New Roman" w:hAnsi="Times New Roman"/>
                <w:sz w:val="15"/>
              </w:rPr>
              <w:t>Xianyu</w:t>
            </w:r>
          </w:p>
        </w:tc>
        <w:tc>
          <w:tcPr>
            <w:tcW w:w="1577" w:type="dxa"/>
            <w:tcMar>
              <w:top w:w="80" w:type="dxa"/>
              <w:left w:w="90" w:type="dxa"/>
              <w:bottom w:w="80" w:type="dxa"/>
              <w:right w:w="90" w:type="dxa"/>
            </w:tcMar>
            <w:vAlign w:val="center"/>
          </w:tcPr>
          <w:p w14:paraId="757958B8">
            <w:pPr>
              <w:spacing w:before="0" w:after="0"/>
            </w:pPr>
            <w:r>
              <w:rPr>
                <w:rFonts w:ascii="Times New Roman" w:hAnsi="Times New Roman"/>
                <w:sz w:val="15"/>
              </w:rPr>
              <w:t>2</w:t>
            </w:r>
          </w:p>
        </w:tc>
        <w:tc>
          <w:tcPr>
            <w:tcW w:w="1577" w:type="dxa"/>
            <w:tcMar>
              <w:top w:w="80" w:type="dxa"/>
              <w:left w:w="90" w:type="dxa"/>
              <w:bottom w:w="80" w:type="dxa"/>
              <w:right w:w="90" w:type="dxa"/>
            </w:tcMar>
            <w:vAlign w:val="center"/>
          </w:tcPr>
          <w:p w14:paraId="71EAE129">
            <w:pPr>
              <w:spacing w:before="0" w:after="0"/>
            </w:pPr>
            <w:r>
              <w:rPr>
                <w:rFonts w:ascii="Times New Roman" w:hAnsi="Times New Roman"/>
                <w:sz w:val="15"/>
              </w:rPr>
              <w:t>0.37</w:t>
            </w:r>
          </w:p>
        </w:tc>
        <w:tc>
          <w:tcPr>
            <w:tcW w:w="1577" w:type="dxa"/>
            <w:tcMar>
              <w:top w:w="80" w:type="dxa"/>
              <w:left w:w="90" w:type="dxa"/>
              <w:bottom w:w="80" w:type="dxa"/>
              <w:right w:w="90" w:type="dxa"/>
            </w:tcMar>
            <w:vAlign w:val="center"/>
          </w:tcPr>
          <w:p w14:paraId="432D1E0B">
            <w:pPr>
              <w:spacing w:before="0" w:after="0"/>
            </w:pPr>
            <w:r>
              <w:rPr>
                <w:rFonts w:ascii="Times New Roman" w:hAnsi="Times New Roman"/>
                <w:sz w:val="15"/>
              </w:rPr>
              <w:t>0.25</w:t>
            </w:r>
          </w:p>
        </w:tc>
        <w:tc>
          <w:tcPr>
            <w:tcW w:w="1577" w:type="dxa"/>
            <w:tcMar>
              <w:top w:w="80" w:type="dxa"/>
              <w:left w:w="90" w:type="dxa"/>
              <w:bottom w:w="80" w:type="dxa"/>
              <w:right w:w="90" w:type="dxa"/>
            </w:tcMar>
            <w:vAlign w:val="center"/>
          </w:tcPr>
          <w:p w14:paraId="17C3FD24">
            <w:pPr>
              <w:spacing w:before="0" w:after="0"/>
            </w:pPr>
            <w:r>
              <w:rPr>
                <w:rFonts w:ascii="Times New Roman" w:hAnsi="Times New Roman"/>
                <w:sz w:val="15"/>
              </w:rPr>
              <w:t>0.77</w:t>
            </w:r>
          </w:p>
        </w:tc>
        <w:tc>
          <w:tcPr>
            <w:tcW w:w="1577" w:type="dxa"/>
            <w:tcMar>
              <w:top w:w="80" w:type="dxa"/>
              <w:left w:w="90" w:type="dxa"/>
              <w:bottom w:w="80" w:type="dxa"/>
              <w:right w:w="90" w:type="dxa"/>
            </w:tcMar>
            <w:vAlign w:val="center"/>
          </w:tcPr>
          <w:p w14:paraId="5B21D1F6">
            <w:pPr>
              <w:spacing w:before="0" w:after="0"/>
            </w:pPr>
            <w:r>
              <w:rPr>
                <w:rFonts w:ascii="Times New Roman" w:hAnsi="Times New Roman"/>
                <w:sz w:val="15"/>
              </w:rPr>
              <w:t>1.39</w:t>
            </w:r>
          </w:p>
        </w:tc>
      </w:tr>
      <w:tr w14:paraId="0C0997BB">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475B94BA">
            <w:pPr>
              <w:spacing w:before="0" w:after="0"/>
            </w:pPr>
            <w:r>
              <w:rPr>
                <w:rFonts w:ascii="Times New Roman" w:hAnsi="Times New Roman"/>
                <w:sz w:val="15"/>
              </w:rPr>
              <w:t>Xianyu</w:t>
            </w:r>
          </w:p>
        </w:tc>
        <w:tc>
          <w:tcPr>
            <w:tcW w:w="1577" w:type="dxa"/>
            <w:tcMar>
              <w:top w:w="80" w:type="dxa"/>
              <w:left w:w="90" w:type="dxa"/>
              <w:bottom w:w="80" w:type="dxa"/>
              <w:right w:w="90" w:type="dxa"/>
            </w:tcMar>
            <w:vAlign w:val="center"/>
          </w:tcPr>
          <w:p w14:paraId="7DA0DB38">
            <w:pPr>
              <w:spacing w:before="0" w:after="0"/>
            </w:pPr>
            <w:r>
              <w:rPr>
                <w:rFonts w:ascii="Times New Roman" w:hAnsi="Times New Roman"/>
                <w:sz w:val="15"/>
              </w:rPr>
              <w:t>3</w:t>
            </w:r>
          </w:p>
        </w:tc>
        <w:tc>
          <w:tcPr>
            <w:tcW w:w="1577" w:type="dxa"/>
            <w:tcMar>
              <w:top w:w="80" w:type="dxa"/>
              <w:left w:w="90" w:type="dxa"/>
              <w:bottom w:w="80" w:type="dxa"/>
              <w:right w:w="90" w:type="dxa"/>
            </w:tcMar>
            <w:vAlign w:val="center"/>
          </w:tcPr>
          <w:p w14:paraId="19A5F313">
            <w:pPr>
              <w:spacing w:before="0" w:after="0"/>
            </w:pPr>
            <w:r>
              <w:rPr>
                <w:rFonts w:ascii="Times New Roman" w:hAnsi="Times New Roman"/>
                <w:sz w:val="15"/>
              </w:rPr>
              <w:t>0.46</w:t>
            </w:r>
          </w:p>
        </w:tc>
        <w:tc>
          <w:tcPr>
            <w:tcW w:w="1577" w:type="dxa"/>
            <w:tcMar>
              <w:top w:w="80" w:type="dxa"/>
              <w:left w:w="90" w:type="dxa"/>
              <w:bottom w:w="80" w:type="dxa"/>
              <w:right w:w="90" w:type="dxa"/>
            </w:tcMar>
            <w:vAlign w:val="center"/>
          </w:tcPr>
          <w:p w14:paraId="7CCC4BCA">
            <w:pPr>
              <w:spacing w:before="0" w:after="0"/>
            </w:pPr>
            <w:r>
              <w:rPr>
                <w:rFonts w:ascii="Times New Roman" w:hAnsi="Times New Roman"/>
                <w:sz w:val="15"/>
              </w:rPr>
              <w:t>0.55</w:t>
            </w:r>
          </w:p>
        </w:tc>
        <w:tc>
          <w:tcPr>
            <w:tcW w:w="1577" w:type="dxa"/>
            <w:tcMar>
              <w:top w:w="80" w:type="dxa"/>
              <w:left w:w="90" w:type="dxa"/>
              <w:bottom w:w="80" w:type="dxa"/>
              <w:right w:w="90" w:type="dxa"/>
            </w:tcMar>
            <w:vAlign w:val="center"/>
          </w:tcPr>
          <w:p w14:paraId="19BD4110">
            <w:pPr>
              <w:spacing w:before="0" w:after="0"/>
            </w:pPr>
            <w:r>
              <w:rPr>
                <w:rFonts w:ascii="Times New Roman" w:hAnsi="Times New Roman"/>
                <w:sz w:val="15"/>
              </w:rPr>
              <w:t>0.28</w:t>
            </w:r>
          </w:p>
        </w:tc>
        <w:tc>
          <w:tcPr>
            <w:tcW w:w="1577" w:type="dxa"/>
            <w:tcMar>
              <w:top w:w="80" w:type="dxa"/>
              <w:left w:w="90" w:type="dxa"/>
              <w:bottom w:w="80" w:type="dxa"/>
              <w:right w:w="90" w:type="dxa"/>
            </w:tcMar>
            <w:vAlign w:val="center"/>
          </w:tcPr>
          <w:p w14:paraId="2AF71E10">
            <w:pPr>
              <w:spacing w:before="0" w:after="0"/>
            </w:pPr>
            <w:r>
              <w:rPr>
                <w:rFonts w:ascii="Times New Roman" w:hAnsi="Times New Roman"/>
                <w:sz w:val="15"/>
              </w:rPr>
              <w:t>1.29</w:t>
            </w:r>
          </w:p>
        </w:tc>
      </w:tr>
      <w:tr w14:paraId="38B10B86">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3C954E20">
            <w:pPr>
              <w:spacing w:before="0" w:after="0"/>
            </w:pPr>
            <w:r>
              <w:rPr>
                <w:rFonts w:ascii="Times New Roman" w:hAnsi="Times New Roman"/>
                <w:sz w:val="15"/>
              </w:rPr>
              <w:t>Xianyu</w:t>
            </w:r>
          </w:p>
        </w:tc>
        <w:tc>
          <w:tcPr>
            <w:tcW w:w="1577" w:type="dxa"/>
            <w:tcMar>
              <w:top w:w="80" w:type="dxa"/>
              <w:left w:w="90" w:type="dxa"/>
              <w:bottom w:w="80" w:type="dxa"/>
              <w:right w:w="90" w:type="dxa"/>
            </w:tcMar>
            <w:vAlign w:val="center"/>
          </w:tcPr>
          <w:p w14:paraId="0CD65E6C">
            <w:pPr>
              <w:spacing w:before="0" w:after="0"/>
            </w:pPr>
            <w:r>
              <w:rPr>
                <w:rFonts w:ascii="Times New Roman" w:hAnsi="Times New Roman"/>
                <w:sz w:val="15"/>
              </w:rPr>
              <w:t>4</w:t>
            </w:r>
          </w:p>
        </w:tc>
        <w:tc>
          <w:tcPr>
            <w:tcW w:w="1577" w:type="dxa"/>
            <w:tcMar>
              <w:top w:w="80" w:type="dxa"/>
              <w:left w:w="90" w:type="dxa"/>
              <w:bottom w:w="80" w:type="dxa"/>
              <w:right w:w="90" w:type="dxa"/>
            </w:tcMar>
            <w:vAlign w:val="center"/>
          </w:tcPr>
          <w:p w14:paraId="70E1B8C0">
            <w:pPr>
              <w:spacing w:before="0" w:after="0"/>
            </w:pPr>
            <w:r>
              <w:rPr>
                <w:rFonts w:ascii="Times New Roman" w:hAnsi="Times New Roman"/>
                <w:sz w:val="15"/>
              </w:rPr>
              <w:t>0.59</w:t>
            </w:r>
          </w:p>
        </w:tc>
        <w:tc>
          <w:tcPr>
            <w:tcW w:w="1577" w:type="dxa"/>
            <w:tcMar>
              <w:top w:w="80" w:type="dxa"/>
              <w:left w:w="90" w:type="dxa"/>
              <w:bottom w:w="80" w:type="dxa"/>
              <w:right w:w="90" w:type="dxa"/>
            </w:tcMar>
            <w:vAlign w:val="center"/>
          </w:tcPr>
          <w:p w14:paraId="4962FAB7">
            <w:pPr>
              <w:spacing w:before="0" w:after="0"/>
            </w:pPr>
            <w:r>
              <w:rPr>
                <w:rFonts w:ascii="Times New Roman" w:hAnsi="Times New Roman"/>
                <w:sz w:val="15"/>
              </w:rPr>
              <w:t>0.75</w:t>
            </w:r>
          </w:p>
        </w:tc>
        <w:tc>
          <w:tcPr>
            <w:tcW w:w="1577" w:type="dxa"/>
            <w:tcMar>
              <w:top w:w="80" w:type="dxa"/>
              <w:left w:w="90" w:type="dxa"/>
              <w:bottom w:w="80" w:type="dxa"/>
              <w:right w:w="90" w:type="dxa"/>
            </w:tcMar>
            <w:vAlign w:val="center"/>
          </w:tcPr>
          <w:p w14:paraId="30A1CBED">
            <w:pPr>
              <w:spacing w:before="0" w:after="0"/>
            </w:pPr>
            <w:r>
              <w:rPr>
                <w:rFonts w:ascii="Times New Roman" w:hAnsi="Times New Roman"/>
                <w:sz w:val="15"/>
              </w:rPr>
              <w:t>0.64</w:t>
            </w:r>
          </w:p>
        </w:tc>
        <w:tc>
          <w:tcPr>
            <w:tcW w:w="1577" w:type="dxa"/>
            <w:tcMar>
              <w:top w:w="80" w:type="dxa"/>
              <w:left w:w="90" w:type="dxa"/>
              <w:bottom w:w="80" w:type="dxa"/>
              <w:right w:w="90" w:type="dxa"/>
            </w:tcMar>
            <w:vAlign w:val="center"/>
          </w:tcPr>
          <w:p w14:paraId="3BF444A7">
            <w:pPr>
              <w:spacing w:before="0" w:after="0"/>
            </w:pPr>
            <w:r>
              <w:rPr>
                <w:rFonts w:ascii="Times New Roman" w:hAnsi="Times New Roman"/>
                <w:sz w:val="15"/>
              </w:rPr>
              <w:t>1.98</w:t>
            </w:r>
          </w:p>
        </w:tc>
      </w:tr>
      <w:tr w14:paraId="3D413A34">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4264050C">
            <w:pPr>
              <w:spacing w:before="0" w:after="0"/>
            </w:pPr>
            <w:r>
              <w:rPr>
                <w:rFonts w:ascii="Times New Roman" w:hAnsi="Times New Roman"/>
                <w:sz w:val="15"/>
              </w:rPr>
              <w:t>Xianyu</w:t>
            </w:r>
          </w:p>
        </w:tc>
        <w:tc>
          <w:tcPr>
            <w:tcW w:w="1577" w:type="dxa"/>
            <w:tcMar>
              <w:top w:w="80" w:type="dxa"/>
              <w:left w:w="90" w:type="dxa"/>
              <w:bottom w:w="80" w:type="dxa"/>
              <w:right w:w="90" w:type="dxa"/>
            </w:tcMar>
            <w:vAlign w:val="center"/>
          </w:tcPr>
          <w:p w14:paraId="72C097F4">
            <w:pPr>
              <w:spacing w:before="0" w:after="0"/>
            </w:pPr>
            <w:r>
              <w:rPr>
                <w:rFonts w:ascii="Times New Roman" w:hAnsi="Times New Roman"/>
                <w:sz w:val="15"/>
              </w:rPr>
              <w:t>5</w:t>
            </w:r>
          </w:p>
        </w:tc>
        <w:tc>
          <w:tcPr>
            <w:tcW w:w="1577" w:type="dxa"/>
            <w:tcMar>
              <w:top w:w="80" w:type="dxa"/>
              <w:left w:w="90" w:type="dxa"/>
              <w:bottom w:w="80" w:type="dxa"/>
              <w:right w:w="90" w:type="dxa"/>
            </w:tcMar>
            <w:vAlign w:val="center"/>
          </w:tcPr>
          <w:p w14:paraId="2E978103">
            <w:pPr>
              <w:spacing w:before="0" w:after="0"/>
            </w:pPr>
            <w:r>
              <w:rPr>
                <w:rFonts w:ascii="Times New Roman" w:hAnsi="Times New Roman"/>
                <w:sz w:val="15"/>
              </w:rPr>
              <w:t>0.49</w:t>
            </w:r>
          </w:p>
        </w:tc>
        <w:tc>
          <w:tcPr>
            <w:tcW w:w="1577" w:type="dxa"/>
            <w:tcMar>
              <w:top w:w="80" w:type="dxa"/>
              <w:left w:w="90" w:type="dxa"/>
              <w:bottom w:w="80" w:type="dxa"/>
              <w:right w:w="90" w:type="dxa"/>
            </w:tcMar>
            <w:vAlign w:val="center"/>
          </w:tcPr>
          <w:p w14:paraId="250AF8D4">
            <w:pPr>
              <w:spacing w:before="0" w:after="0"/>
            </w:pPr>
            <w:r>
              <w:rPr>
                <w:rFonts w:ascii="Times New Roman" w:hAnsi="Times New Roman"/>
                <w:sz w:val="15"/>
              </w:rPr>
              <w:t>0.52</w:t>
            </w:r>
          </w:p>
        </w:tc>
        <w:tc>
          <w:tcPr>
            <w:tcW w:w="1577" w:type="dxa"/>
            <w:tcMar>
              <w:top w:w="80" w:type="dxa"/>
              <w:left w:w="90" w:type="dxa"/>
              <w:bottom w:w="80" w:type="dxa"/>
              <w:right w:w="90" w:type="dxa"/>
            </w:tcMar>
            <w:vAlign w:val="center"/>
          </w:tcPr>
          <w:p w14:paraId="55E0B85D">
            <w:pPr>
              <w:spacing w:before="0" w:after="0"/>
            </w:pPr>
            <w:r>
              <w:rPr>
                <w:rFonts w:ascii="Times New Roman" w:hAnsi="Times New Roman"/>
                <w:sz w:val="15"/>
              </w:rPr>
              <w:t>0.27</w:t>
            </w:r>
          </w:p>
        </w:tc>
        <w:tc>
          <w:tcPr>
            <w:tcW w:w="1577" w:type="dxa"/>
            <w:tcMar>
              <w:top w:w="80" w:type="dxa"/>
              <w:left w:w="90" w:type="dxa"/>
              <w:bottom w:w="80" w:type="dxa"/>
              <w:right w:w="90" w:type="dxa"/>
            </w:tcMar>
            <w:vAlign w:val="center"/>
          </w:tcPr>
          <w:p w14:paraId="5D696964">
            <w:pPr>
              <w:spacing w:before="0" w:after="0"/>
            </w:pPr>
            <w:r>
              <w:rPr>
                <w:rFonts w:ascii="Times New Roman" w:hAnsi="Times New Roman"/>
                <w:sz w:val="15"/>
              </w:rPr>
              <w:t>1.28</w:t>
            </w:r>
          </w:p>
        </w:tc>
      </w:tr>
    </w:tbl>
    <w:p w14:paraId="6298E6B7">
      <w:pPr>
        <w:keepNext w:val="0"/>
        <w:spacing w:after="120"/>
        <w:jc w:val="center"/>
      </w:pPr>
      <w:r>
        <w:rPr>
          <w:rFonts w:ascii="Times New Roman" w:hAnsi="Times New Roman"/>
          <w:b/>
          <w:i w:val="0"/>
          <w:sz w:val="18"/>
        </w:rPr>
        <w:t xml:space="preserve">Table A1. </w:t>
      </w:r>
      <w:r>
        <w:rPr>
          <w:rFonts w:ascii="Times New Roman" w:hAnsi="Times New Roman"/>
          <w:b w:val="0"/>
          <w:i w:val="0"/>
          <w:sz w:val="18"/>
        </w:rPr>
        <w:t>Raw non-AI latency observations supplied in the experimental workbook.</w:t>
      </w:r>
    </w:p>
    <w:p w14:paraId="742E52A1">
      <w:r>
        <w:br w:type="page"/>
      </w:r>
    </w:p>
    <w:p w14:paraId="6EF5731A">
      <w:pPr>
        <w:pStyle w:val="3"/>
        <w:keepNext/>
      </w:pPr>
      <w:r>
        <w:rPr>
          <w:rFonts w:ascii="Times New Roman" w:hAnsi="Times New Roman"/>
          <w:b/>
          <w:i w:val="0"/>
          <w:sz w:val="26"/>
        </w:rPr>
        <w:t>Appendix B Raw AI-Enabled Latency Measurements</w:t>
      </w:r>
    </w:p>
    <w:p w14:paraId="5CD3D76D">
      <w:pPr>
        <w:spacing w:after="80"/>
        <w:jc w:val="both"/>
      </w:pPr>
      <w:r>
        <w:rPr>
          <w:rFonts w:ascii="Times New Roman" w:hAnsi="Times New Roman"/>
          <w:b w:val="0"/>
          <w:i/>
          <w:color w:val="5F6B73"/>
          <w:sz w:val="18"/>
        </w:rPr>
        <w:t>The experiment used the official DeepSeek API and the prompt '你好'; context mode was disabled. T1 includes external model/API latency.</w:t>
      </w:r>
    </w:p>
    <w:tbl>
      <w:tblPr>
        <w:tblStyle w:val="32"/>
        <w:tblW w:w="0" w:type="auto"/>
        <w:jc w:val="center"/>
        <w:tblLayout w:type="fixed"/>
        <w:tblCellMar>
          <w:top w:w="0" w:type="dxa"/>
          <w:left w:w="108" w:type="dxa"/>
          <w:bottom w:w="0" w:type="dxa"/>
          <w:right w:w="108" w:type="dxa"/>
        </w:tblCellMar>
      </w:tblPr>
      <w:tblGrid>
        <w:gridCol w:w="1577"/>
        <w:gridCol w:w="1577"/>
        <w:gridCol w:w="1577"/>
        <w:gridCol w:w="1577"/>
        <w:gridCol w:w="1577"/>
        <w:gridCol w:w="1577"/>
      </w:tblGrid>
      <w:tr w14:paraId="4DB5223C">
        <w:tblPrEx>
          <w:tblCellMar>
            <w:top w:w="0" w:type="dxa"/>
            <w:left w:w="108" w:type="dxa"/>
            <w:bottom w:w="0" w:type="dxa"/>
            <w:right w:w="108" w:type="dxa"/>
          </w:tblCellMar>
        </w:tblPrEx>
        <w:trPr>
          <w:tblHeader/>
          <w:jc w:val="center"/>
        </w:trPr>
        <w:tc>
          <w:tcPr>
            <w:tcW w:w="1577" w:type="dxa"/>
            <w:shd w:val="clear" w:color="auto" w:fill="263238"/>
            <w:tcMar>
              <w:top w:w="80" w:type="dxa"/>
              <w:left w:w="90" w:type="dxa"/>
              <w:bottom w:w="80" w:type="dxa"/>
              <w:right w:w="90" w:type="dxa"/>
            </w:tcMar>
            <w:vAlign w:val="center"/>
          </w:tcPr>
          <w:p w14:paraId="6312824D">
            <w:pPr>
              <w:spacing w:before="0" w:after="0"/>
            </w:pPr>
            <w:r>
              <w:rPr>
                <w:rFonts w:ascii="Times New Roman" w:hAnsi="Times New Roman"/>
                <w:b/>
                <w:color w:val="FFFFFF"/>
                <w:sz w:val="15"/>
              </w:rPr>
              <w:t>Platform</w:t>
            </w:r>
          </w:p>
        </w:tc>
        <w:tc>
          <w:tcPr>
            <w:tcW w:w="1577" w:type="dxa"/>
            <w:shd w:val="clear" w:color="auto" w:fill="263238"/>
            <w:tcMar>
              <w:top w:w="80" w:type="dxa"/>
              <w:left w:w="90" w:type="dxa"/>
              <w:bottom w:w="80" w:type="dxa"/>
              <w:right w:w="90" w:type="dxa"/>
            </w:tcMar>
            <w:vAlign w:val="center"/>
          </w:tcPr>
          <w:p w14:paraId="66951615">
            <w:pPr>
              <w:spacing w:before="0" w:after="0"/>
            </w:pPr>
            <w:r>
              <w:rPr>
                <w:rFonts w:ascii="Times New Roman" w:hAnsi="Times New Roman"/>
                <w:b/>
                <w:color w:val="FFFFFF"/>
                <w:sz w:val="15"/>
              </w:rPr>
              <w:t>Run</w:t>
            </w:r>
          </w:p>
        </w:tc>
        <w:tc>
          <w:tcPr>
            <w:tcW w:w="1577" w:type="dxa"/>
            <w:shd w:val="clear" w:color="auto" w:fill="263238"/>
            <w:tcMar>
              <w:top w:w="80" w:type="dxa"/>
              <w:left w:w="90" w:type="dxa"/>
              <w:bottom w:w="80" w:type="dxa"/>
              <w:right w:w="90" w:type="dxa"/>
            </w:tcMar>
            <w:vAlign w:val="center"/>
          </w:tcPr>
          <w:p w14:paraId="72E4ADC9">
            <w:pPr>
              <w:spacing w:before="0" w:after="0"/>
            </w:pPr>
            <w:r>
              <w:rPr>
                <w:rFonts w:ascii="Times New Roman" w:hAnsi="Times New Roman"/>
                <w:b/>
                <w:color w:val="FFFFFF"/>
                <w:sz w:val="15"/>
              </w:rPr>
              <w:t>T0</w:t>
            </w:r>
          </w:p>
        </w:tc>
        <w:tc>
          <w:tcPr>
            <w:tcW w:w="1577" w:type="dxa"/>
            <w:shd w:val="clear" w:color="auto" w:fill="263238"/>
            <w:tcMar>
              <w:top w:w="80" w:type="dxa"/>
              <w:left w:w="90" w:type="dxa"/>
              <w:bottom w:w="80" w:type="dxa"/>
              <w:right w:w="90" w:type="dxa"/>
            </w:tcMar>
            <w:vAlign w:val="center"/>
          </w:tcPr>
          <w:p w14:paraId="04E760E4">
            <w:pPr>
              <w:spacing w:before="0" w:after="0"/>
            </w:pPr>
            <w:r>
              <w:rPr>
                <w:rFonts w:ascii="Times New Roman" w:hAnsi="Times New Roman"/>
                <w:b/>
                <w:color w:val="FFFFFF"/>
                <w:sz w:val="15"/>
              </w:rPr>
              <w:t>T1</w:t>
            </w:r>
          </w:p>
        </w:tc>
        <w:tc>
          <w:tcPr>
            <w:tcW w:w="1577" w:type="dxa"/>
            <w:shd w:val="clear" w:color="auto" w:fill="263238"/>
            <w:tcMar>
              <w:top w:w="80" w:type="dxa"/>
              <w:left w:w="90" w:type="dxa"/>
              <w:bottom w:w="80" w:type="dxa"/>
              <w:right w:w="90" w:type="dxa"/>
            </w:tcMar>
            <w:vAlign w:val="center"/>
          </w:tcPr>
          <w:p w14:paraId="038890E0">
            <w:pPr>
              <w:spacing w:before="0" w:after="0"/>
            </w:pPr>
            <w:r>
              <w:rPr>
                <w:rFonts w:ascii="Times New Roman" w:hAnsi="Times New Roman"/>
                <w:b/>
                <w:color w:val="FFFFFF"/>
                <w:sz w:val="15"/>
              </w:rPr>
              <w:t>T2</w:t>
            </w:r>
          </w:p>
        </w:tc>
        <w:tc>
          <w:tcPr>
            <w:tcW w:w="1577" w:type="dxa"/>
            <w:shd w:val="clear" w:color="auto" w:fill="263238"/>
            <w:tcMar>
              <w:top w:w="80" w:type="dxa"/>
              <w:left w:w="90" w:type="dxa"/>
              <w:bottom w:w="80" w:type="dxa"/>
              <w:right w:w="90" w:type="dxa"/>
            </w:tcMar>
            <w:vAlign w:val="center"/>
          </w:tcPr>
          <w:p w14:paraId="3BF76FE7">
            <w:pPr>
              <w:spacing w:before="0" w:after="0"/>
            </w:pPr>
            <w:r>
              <w:rPr>
                <w:rFonts w:ascii="Times New Roman" w:hAnsi="Times New Roman"/>
                <w:b/>
                <w:color w:val="FFFFFF"/>
                <w:sz w:val="15"/>
              </w:rPr>
              <w:t>Run total</w:t>
            </w:r>
          </w:p>
        </w:tc>
      </w:tr>
      <w:tr w14:paraId="61DD0AA4">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1ADF2A4F">
            <w:pPr>
              <w:spacing w:before="0" w:after="0"/>
            </w:pPr>
            <w:r>
              <w:rPr>
                <w:rFonts w:ascii="Times New Roman" w:hAnsi="Times New Roman"/>
                <w:sz w:val="15"/>
              </w:rPr>
              <w:t>Bilibili DM</w:t>
            </w:r>
          </w:p>
        </w:tc>
        <w:tc>
          <w:tcPr>
            <w:tcW w:w="1577" w:type="dxa"/>
            <w:tcMar>
              <w:top w:w="80" w:type="dxa"/>
              <w:left w:w="90" w:type="dxa"/>
              <w:bottom w:w="80" w:type="dxa"/>
              <w:right w:w="90" w:type="dxa"/>
            </w:tcMar>
            <w:vAlign w:val="center"/>
          </w:tcPr>
          <w:p w14:paraId="39F87C9B">
            <w:pPr>
              <w:spacing w:before="0" w:after="0"/>
            </w:pPr>
            <w:r>
              <w:rPr>
                <w:rFonts w:ascii="Times New Roman" w:hAnsi="Times New Roman"/>
                <w:sz w:val="15"/>
              </w:rPr>
              <w:t>1</w:t>
            </w:r>
          </w:p>
        </w:tc>
        <w:tc>
          <w:tcPr>
            <w:tcW w:w="1577" w:type="dxa"/>
            <w:tcMar>
              <w:top w:w="80" w:type="dxa"/>
              <w:left w:w="90" w:type="dxa"/>
              <w:bottom w:w="80" w:type="dxa"/>
              <w:right w:w="90" w:type="dxa"/>
            </w:tcMar>
            <w:vAlign w:val="center"/>
          </w:tcPr>
          <w:p w14:paraId="7CA049C5">
            <w:pPr>
              <w:spacing w:before="0" w:after="0"/>
            </w:pPr>
            <w:r>
              <w:rPr>
                <w:rFonts w:ascii="Times New Roman" w:hAnsi="Times New Roman"/>
                <w:sz w:val="15"/>
              </w:rPr>
              <w:t>1.03</w:t>
            </w:r>
          </w:p>
        </w:tc>
        <w:tc>
          <w:tcPr>
            <w:tcW w:w="1577" w:type="dxa"/>
            <w:tcMar>
              <w:top w:w="80" w:type="dxa"/>
              <w:left w:w="90" w:type="dxa"/>
              <w:bottom w:w="80" w:type="dxa"/>
              <w:right w:w="90" w:type="dxa"/>
            </w:tcMar>
            <w:vAlign w:val="center"/>
          </w:tcPr>
          <w:p w14:paraId="369B0C12">
            <w:pPr>
              <w:spacing w:before="0" w:after="0"/>
            </w:pPr>
            <w:r>
              <w:rPr>
                <w:rFonts w:ascii="Times New Roman" w:hAnsi="Times New Roman"/>
                <w:sz w:val="15"/>
              </w:rPr>
              <w:t>1.22</w:t>
            </w:r>
          </w:p>
        </w:tc>
        <w:tc>
          <w:tcPr>
            <w:tcW w:w="1577" w:type="dxa"/>
            <w:tcMar>
              <w:top w:w="80" w:type="dxa"/>
              <w:left w:w="90" w:type="dxa"/>
              <w:bottom w:w="80" w:type="dxa"/>
              <w:right w:w="90" w:type="dxa"/>
            </w:tcMar>
            <w:vAlign w:val="center"/>
          </w:tcPr>
          <w:p w14:paraId="2D6AC66F">
            <w:pPr>
              <w:spacing w:before="0" w:after="0"/>
            </w:pPr>
            <w:r>
              <w:rPr>
                <w:rFonts w:ascii="Times New Roman" w:hAnsi="Times New Roman"/>
                <w:sz w:val="15"/>
              </w:rPr>
              <w:t>0.43</w:t>
            </w:r>
          </w:p>
        </w:tc>
        <w:tc>
          <w:tcPr>
            <w:tcW w:w="1577" w:type="dxa"/>
            <w:tcMar>
              <w:top w:w="80" w:type="dxa"/>
              <w:left w:w="90" w:type="dxa"/>
              <w:bottom w:w="80" w:type="dxa"/>
              <w:right w:w="90" w:type="dxa"/>
            </w:tcMar>
            <w:vAlign w:val="center"/>
          </w:tcPr>
          <w:p w14:paraId="5383AB08">
            <w:pPr>
              <w:spacing w:before="0" w:after="0"/>
            </w:pPr>
            <w:r>
              <w:rPr>
                <w:rFonts w:ascii="Times New Roman" w:hAnsi="Times New Roman"/>
                <w:sz w:val="15"/>
              </w:rPr>
              <w:t>2.68</w:t>
            </w:r>
          </w:p>
        </w:tc>
      </w:tr>
      <w:tr w14:paraId="76215CBB">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19B0CCF1">
            <w:pPr>
              <w:spacing w:before="0" w:after="0"/>
            </w:pPr>
            <w:r>
              <w:rPr>
                <w:rFonts w:ascii="Times New Roman" w:hAnsi="Times New Roman"/>
                <w:sz w:val="15"/>
              </w:rPr>
              <w:t>Bilibili DM</w:t>
            </w:r>
          </w:p>
        </w:tc>
        <w:tc>
          <w:tcPr>
            <w:tcW w:w="1577" w:type="dxa"/>
            <w:tcMar>
              <w:top w:w="80" w:type="dxa"/>
              <w:left w:w="90" w:type="dxa"/>
              <w:bottom w:w="80" w:type="dxa"/>
              <w:right w:w="90" w:type="dxa"/>
            </w:tcMar>
            <w:vAlign w:val="center"/>
          </w:tcPr>
          <w:p w14:paraId="5113F445">
            <w:pPr>
              <w:spacing w:before="0" w:after="0"/>
            </w:pPr>
            <w:r>
              <w:rPr>
                <w:rFonts w:ascii="Times New Roman" w:hAnsi="Times New Roman"/>
                <w:sz w:val="15"/>
              </w:rPr>
              <w:t>2</w:t>
            </w:r>
          </w:p>
        </w:tc>
        <w:tc>
          <w:tcPr>
            <w:tcW w:w="1577" w:type="dxa"/>
            <w:tcMar>
              <w:top w:w="80" w:type="dxa"/>
              <w:left w:w="90" w:type="dxa"/>
              <w:bottom w:w="80" w:type="dxa"/>
              <w:right w:w="90" w:type="dxa"/>
            </w:tcMar>
            <w:vAlign w:val="center"/>
          </w:tcPr>
          <w:p w14:paraId="25C6AFA7">
            <w:pPr>
              <w:spacing w:before="0" w:after="0"/>
            </w:pPr>
            <w:r>
              <w:rPr>
                <w:rFonts w:ascii="Times New Roman" w:hAnsi="Times New Roman"/>
                <w:sz w:val="15"/>
              </w:rPr>
              <w:t>0.48</w:t>
            </w:r>
          </w:p>
        </w:tc>
        <w:tc>
          <w:tcPr>
            <w:tcW w:w="1577" w:type="dxa"/>
            <w:tcMar>
              <w:top w:w="80" w:type="dxa"/>
              <w:left w:w="90" w:type="dxa"/>
              <w:bottom w:w="80" w:type="dxa"/>
              <w:right w:w="90" w:type="dxa"/>
            </w:tcMar>
            <w:vAlign w:val="center"/>
          </w:tcPr>
          <w:p w14:paraId="545B3BDC">
            <w:pPr>
              <w:spacing w:before="0" w:after="0"/>
            </w:pPr>
            <w:r>
              <w:rPr>
                <w:rFonts w:ascii="Times New Roman" w:hAnsi="Times New Roman"/>
                <w:sz w:val="15"/>
              </w:rPr>
              <w:t>1.37</w:t>
            </w:r>
          </w:p>
        </w:tc>
        <w:tc>
          <w:tcPr>
            <w:tcW w:w="1577" w:type="dxa"/>
            <w:tcMar>
              <w:top w:w="80" w:type="dxa"/>
              <w:left w:w="90" w:type="dxa"/>
              <w:bottom w:w="80" w:type="dxa"/>
              <w:right w:w="90" w:type="dxa"/>
            </w:tcMar>
            <w:vAlign w:val="center"/>
          </w:tcPr>
          <w:p w14:paraId="25499FA1">
            <w:pPr>
              <w:spacing w:before="0" w:after="0"/>
            </w:pPr>
            <w:r>
              <w:rPr>
                <w:rFonts w:ascii="Times New Roman" w:hAnsi="Times New Roman"/>
                <w:sz w:val="15"/>
              </w:rPr>
              <w:t>0.34</w:t>
            </w:r>
          </w:p>
        </w:tc>
        <w:tc>
          <w:tcPr>
            <w:tcW w:w="1577" w:type="dxa"/>
            <w:tcMar>
              <w:top w:w="80" w:type="dxa"/>
              <w:left w:w="90" w:type="dxa"/>
              <w:bottom w:w="80" w:type="dxa"/>
              <w:right w:w="90" w:type="dxa"/>
            </w:tcMar>
            <w:vAlign w:val="center"/>
          </w:tcPr>
          <w:p w14:paraId="2663251B">
            <w:pPr>
              <w:spacing w:before="0" w:after="0"/>
            </w:pPr>
            <w:r>
              <w:rPr>
                <w:rFonts w:ascii="Times New Roman" w:hAnsi="Times New Roman"/>
                <w:sz w:val="15"/>
              </w:rPr>
              <w:t>2.19</w:t>
            </w:r>
          </w:p>
        </w:tc>
      </w:tr>
      <w:tr w14:paraId="0F762AD2">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37BC6A0B">
            <w:pPr>
              <w:spacing w:before="0" w:after="0"/>
            </w:pPr>
            <w:r>
              <w:rPr>
                <w:rFonts w:ascii="Times New Roman" w:hAnsi="Times New Roman"/>
                <w:sz w:val="15"/>
              </w:rPr>
              <w:t>Bilibili DM</w:t>
            </w:r>
          </w:p>
        </w:tc>
        <w:tc>
          <w:tcPr>
            <w:tcW w:w="1577" w:type="dxa"/>
            <w:tcMar>
              <w:top w:w="80" w:type="dxa"/>
              <w:left w:w="90" w:type="dxa"/>
              <w:bottom w:w="80" w:type="dxa"/>
              <w:right w:w="90" w:type="dxa"/>
            </w:tcMar>
            <w:vAlign w:val="center"/>
          </w:tcPr>
          <w:p w14:paraId="5B80B497">
            <w:pPr>
              <w:spacing w:before="0" w:after="0"/>
            </w:pPr>
            <w:r>
              <w:rPr>
                <w:rFonts w:ascii="Times New Roman" w:hAnsi="Times New Roman"/>
                <w:sz w:val="15"/>
              </w:rPr>
              <w:t>3</w:t>
            </w:r>
          </w:p>
        </w:tc>
        <w:tc>
          <w:tcPr>
            <w:tcW w:w="1577" w:type="dxa"/>
            <w:tcMar>
              <w:top w:w="80" w:type="dxa"/>
              <w:left w:w="90" w:type="dxa"/>
              <w:bottom w:w="80" w:type="dxa"/>
              <w:right w:w="90" w:type="dxa"/>
            </w:tcMar>
            <w:vAlign w:val="center"/>
          </w:tcPr>
          <w:p w14:paraId="43448C90">
            <w:pPr>
              <w:spacing w:before="0" w:after="0"/>
            </w:pPr>
            <w:r>
              <w:rPr>
                <w:rFonts w:ascii="Times New Roman" w:hAnsi="Times New Roman"/>
                <w:sz w:val="15"/>
              </w:rPr>
              <w:t>0.95</w:t>
            </w:r>
          </w:p>
        </w:tc>
        <w:tc>
          <w:tcPr>
            <w:tcW w:w="1577" w:type="dxa"/>
            <w:tcMar>
              <w:top w:w="80" w:type="dxa"/>
              <w:left w:w="90" w:type="dxa"/>
              <w:bottom w:w="80" w:type="dxa"/>
              <w:right w:w="90" w:type="dxa"/>
            </w:tcMar>
            <w:vAlign w:val="center"/>
          </w:tcPr>
          <w:p w14:paraId="0FD35783">
            <w:pPr>
              <w:spacing w:before="0" w:after="0"/>
            </w:pPr>
            <w:r>
              <w:rPr>
                <w:rFonts w:ascii="Times New Roman" w:hAnsi="Times New Roman"/>
                <w:sz w:val="15"/>
              </w:rPr>
              <w:t>1.57</w:t>
            </w:r>
          </w:p>
        </w:tc>
        <w:tc>
          <w:tcPr>
            <w:tcW w:w="1577" w:type="dxa"/>
            <w:tcMar>
              <w:top w:w="80" w:type="dxa"/>
              <w:left w:w="90" w:type="dxa"/>
              <w:bottom w:w="80" w:type="dxa"/>
              <w:right w:w="90" w:type="dxa"/>
            </w:tcMar>
            <w:vAlign w:val="center"/>
          </w:tcPr>
          <w:p w14:paraId="166D7BF8">
            <w:pPr>
              <w:spacing w:before="0" w:after="0"/>
            </w:pPr>
            <w:r>
              <w:rPr>
                <w:rFonts w:ascii="Times New Roman" w:hAnsi="Times New Roman"/>
                <w:sz w:val="15"/>
              </w:rPr>
              <w:t>0.30</w:t>
            </w:r>
          </w:p>
        </w:tc>
        <w:tc>
          <w:tcPr>
            <w:tcW w:w="1577" w:type="dxa"/>
            <w:tcMar>
              <w:top w:w="80" w:type="dxa"/>
              <w:left w:w="90" w:type="dxa"/>
              <w:bottom w:w="80" w:type="dxa"/>
              <w:right w:w="90" w:type="dxa"/>
            </w:tcMar>
            <w:vAlign w:val="center"/>
          </w:tcPr>
          <w:p w14:paraId="370868E6">
            <w:pPr>
              <w:spacing w:before="0" w:after="0"/>
            </w:pPr>
            <w:r>
              <w:rPr>
                <w:rFonts w:ascii="Times New Roman" w:hAnsi="Times New Roman"/>
                <w:sz w:val="15"/>
              </w:rPr>
              <w:t>2.82</w:t>
            </w:r>
          </w:p>
        </w:tc>
      </w:tr>
      <w:tr w14:paraId="4B4AB562">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2F197E14">
            <w:pPr>
              <w:spacing w:before="0" w:after="0"/>
            </w:pPr>
            <w:r>
              <w:rPr>
                <w:rFonts w:ascii="Times New Roman" w:hAnsi="Times New Roman"/>
                <w:sz w:val="15"/>
              </w:rPr>
              <w:t>Bilibili DM</w:t>
            </w:r>
          </w:p>
        </w:tc>
        <w:tc>
          <w:tcPr>
            <w:tcW w:w="1577" w:type="dxa"/>
            <w:tcMar>
              <w:top w:w="80" w:type="dxa"/>
              <w:left w:w="90" w:type="dxa"/>
              <w:bottom w:w="80" w:type="dxa"/>
              <w:right w:w="90" w:type="dxa"/>
            </w:tcMar>
            <w:vAlign w:val="center"/>
          </w:tcPr>
          <w:p w14:paraId="09047F95">
            <w:pPr>
              <w:spacing w:before="0" w:after="0"/>
            </w:pPr>
            <w:r>
              <w:rPr>
                <w:rFonts w:ascii="Times New Roman" w:hAnsi="Times New Roman"/>
                <w:sz w:val="15"/>
              </w:rPr>
              <w:t>4</w:t>
            </w:r>
          </w:p>
        </w:tc>
        <w:tc>
          <w:tcPr>
            <w:tcW w:w="1577" w:type="dxa"/>
            <w:tcMar>
              <w:top w:w="80" w:type="dxa"/>
              <w:left w:w="90" w:type="dxa"/>
              <w:bottom w:w="80" w:type="dxa"/>
              <w:right w:w="90" w:type="dxa"/>
            </w:tcMar>
            <w:vAlign w:val="center"/>
          </w:tcPr>
          <w:p w14:paraId="5307D80B">
            <w:pPr>
              <w:spacing w:before="0" w:after="0"/>
            </w:pPr>
            <w:r>
              <w:rPr>
                <w:rFonts w:ascii="Times New Roman" w:hAnsi="Times New Roman"/>
                <w:sz w:val="15"/>
              </w:rPr>
              <w:t>0.27</w:t>
            </w:r>
          </w:p>
        </w:tc>
        <w:tc>
          <w:tcPr>
            <w:tcW w:w="1577" w:type="dxa"/>
            <w:tcMar>
              <w:top w:w="80" w:type="dxa"/>
              <w:left w:w="90" w:type="dxa"/>
              <w:bottom w:w="80" w:type="dxa"/>
              <w:right w:w="90" w:type="dxa"/>
            </w:tcMar>
            <w:vAlign w:val="center"/>
          </w:tcPr>
          <w:p w14:paraId="7E2C97C6">
            <w:pPr>
              <w:spacing w:before="0" w:after="0"/>
            </w:pPr>
            <w:r>
              <w:rPr>
                <w:rFonts w:ascii="Times New Roman" w:hAnsi="Times New Roman"/>
                <w:sz w:val="15"/>
              </w:rPr>
              <w:t>0.97</w:t>
            </w:r>
          </w:p>
        </w:tc>
        <w:tc>
          <w:tcPr>
            <w:tcW w:w="1577" w:type="dxa"/>
            <w:tcMar>
              <w:top w:w="80" w:type="dxa"/>
              <w:left w:w="90" w:type="dxa"/>
              <w:bottom w:w="80" w:type="dxa"/>
              <w:right w:w="90" w:type="dxa"/>
            </w:tcMar>
            <w:vAlign w:val="center"/>
          </w:tcPr>
          <w:p w14:paraId="6498B515">
            <w:pPr>
              <w:spacing w:before="0" w:after="0"/>
            </w:pPr>
            <w:r>
              <w:rPr>
                <w:rFonts w:ascii="Times New Roman" w:hAnsi="Times New Roman"/>
                <w:sz w:val="15"/>
              </w:rPr>
              <w:t>0.64</w:t>
            </w:r>
          </w:p>
        </w:tc>
        <w:tc>
          <w:tcPr>
            <w:tcW w:w="1577" w:type="dxa"/>
            <w:tcMar>
              <w:top w:w="80" w:type="dxa"/>
              <w:left w:w="90" w:type="dxa"/>
              <w:bottom w:w="80" w:type="dxa"/>
              <w:right w:w="90" w:type="dxa"/>
            </w:tcMar>
            <w:vAlign w:val="center"/>
          </w:tcPr>
          <w:p w14:paraId="73027BB8">
            <w:pPr>
              <w:spacing w:before="0" w:after="0"/>
            </w:pPr>
            <w:r>
              <w:rPr>
                <w:rFonts w:ascii="Times New Roman" w:hAnsi="Times New Roman"/>
                <w:sz w:val="15"/>
              </w:rPr>
              <w:t>1.88</w:t>
            </w:r>
          </w:p>
        </w:tc>
      </w:tr>
      <w:tr w14:paraId="21E4303A">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47DA6C3C">
            <w:pPr>
              <w:spacing w:before="0" w:after="0"/>
            </w:pPr>
            <w:r>
              <w:rPr>
                <w:rFonts w:ascii="Times New Roman" w:hAnsi="Times New Roman"/>
                <w:sz w:val="15"/>
              </w:rPr>
              <w:t>Bilibili DM</w:t>
            </w:r>
          </w:p>
        </w:tc>
        <w:tc>
          <w:tcPr>
            <w:tcW w:w="1577" w:type="dxa"/>
            <w:tcMar>
              <w:top w:w="80" w:type="dxa"/>
              <w:left w:w="90" w:type="dxa"/>
              <w:bottom w:w="80" w:type="dxa"/>
              <w:right w:w="90" w:type="dxa"/>
            </w:tcMar>
            <w:vAlign w:val="center"/>
          </w:tcPr>
          <w:p w14:paraId="38C87664">
            <w:pPr>
              <w:spacing w:before="0" w:after="0"/>
            </w:pPr>
            <w:r>
              <w:rPr>
                <w:rFonts w:ascii="Times New Roman" w:hAnsi="Times New Roman"/>
                <w:sz w:val="15"/>
              </w:rPr>
              <w:t>5</w:t>
            </w:r>
          </w:p>
        </w:tc>
        <w:tc>
          <w:tcPr>
            <w:tcW w:w="1577" w:type="dxa"/>
            <w:tcMar>
              <w:top w:w="80" w:type="dxa"/>
              <w:left w:w="90" w:type="dxa"/>
              <w:bottom w:w="80" w:type="dxa"/>
              <w:right w:w="90" w:type="dxa"/>
            </w:tcMar>
            <w:vAlign w:val="center"/>
          </w:tcPr>
          <w:p w14:paraId="7F6C8B11">
            <w:pPr>
              <w:spacing w:before="0" w:after="0"/>
            </w:pPr>
            <w:r>
              <w:rPr>
                <w:rFonts w:ascii="Times New Roman" w:hAnsi="Times New Roman"/>
                <w:sz w:val="15"/>
              </w:rPr>
              <w:t>0.32</w:t>
            </w:r>
          </w:p>
        </w:tc>
        <w:tc>
          <w:tcPr>
            <w:tcW w:w="1577" w:type="dxa"/>
            <w:tcMar>
              <w:top w:w="80" w:type="dxa"/>
              <w:left w:w="90" w:type="dxa"/>
              <w:bottom w:w="80" w:type="dxa"/>
              <w:right w:w="90" w:type="dxa"/>
            </w:tcMar>
            <w:vAlign w:val="center"/>
          </w:tcPr>
          <w:p w14:paraId="655B90B1">
            <w:pPr>
              <w:spacing w:before="0" w:after="0"/>
            </w:pPr>
            <w:r>
              <w:rPr>
                <w:rFonts w:ascii="Times New Roman" w:hAnsi="Times New Roman"/>
                <w:sz w:val="15"/>
              </w:rPr>
              <w:t>1.71</w:t>
            </w:r>
          </w:p>
        </w:tc>
        <w:tc>
          <w:tcPr>
            <w:tcW w:w="1577" w:type="dxa"/>
            <w:tcMar>
              <w:top w:w="80" w:type="dxa"/>
              <w:left w:w="90" w:type="dxa"/>
              <w:bottom w:w="80" w:type="dxa"/>
              <w:right w:w="90" w:type="dxa"/>
            </w:tcMar>
            <w:vAlign w:val="center"/>
          </w:tcPr>
          <w:p w14:paraId="1F206341">
            <w:pPr>
              <w:spacing w:before="0" w:after="0"/>
            </w:pPr>
            <w:r>
              <w:rPr>
                <w:rFonts w:ascii="Times New Roman" w:hAnsi="Times New Roman"/>
                <w:sz w:val="15"/>
              </w:rPr>
              <w:t>0.19</w:t>
            </w:r>
          </w:p>
        </w:tc>
        <w:tc>
          <w:tcPr>
            <w:tcW w:w="1577" w:type="dxa"/>
            <w:tcMar>
              <w:top w:w="80" w:type="dxa"/>
              <w:left w:w="90" w:type="dxa"/>
              <w:bottom w:w="80" w:type="dxa"/>
              <w:right w:w="90" w:type="dxa"/>
            </w:tcMar>
            <w:vAlign w:val="center"/>
          </w:tcPr>
          <w:p w14:paraId="78E8574A">
            <w:pPr>
              <w:spacing w:before="0" w:after="0"/>
            </w:pPr>
            <w:r>
              <w:rPr>
                <w:rFonts w:ascii="Times New Roman" w:hAnsi="Times New Roman"/>
                <w:sz w:val="15"/>
              </w:rPr>
              <w:t>2.22</w:t>
            </w:r>
          </w:p>
        </w:tc>
      </w:tr>
      <w:tr w14:paraId="54894FF3">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1939C11A">
            <w:pPr>
              <w:spacing w:before="0" w:after="0"/>
            </w:pPr>
            <w:r>
              <w:rPr>
                <w:rFonts w:ascii="Times New Roman" w:hAnsi="Times New Roman"/>
                <w:sz w:val="15"/>
              </w:rPr>
              <w:t>Douyin</w:t>
            </w:r>
          </w:p>
        </w:tc>
        <w:tc>
          <w:tcPr>
            <w:tcW w:w="1577" w:type="dxa"/>
            <w:tcMar>
              <w:top w:w="80" w:type="dxa"/>
              <w:left w:w="90" w:type="dxa"/>
              <w:bottom w:w="80" w:type="dxa"/>
              <w:right w:w="90" w:type="dxa"/>
            </w:tcMar>
            <w:vAlign w:val="center"/>
          </w:tcPr>
          <w:p w14:paraId="5A549397">
            <w:pPr>
              <w:spacing w:before="0" w:after="0"/>
            </w:pPr>
            <w:r>
              <w:rPr>
                <w:rFonts w:ascii="Times New Roman" w:hAnsi="Times New Roman"/>
                <w:sz w:val="15"/>
              </w:rPr>
              <w:t>1</w:t>
            </w:r>
          </w:p>
        </w:tc>
        <w:tc>
          <w:tcPr>
            <w:tcW w:w="1577" w:type="dxa"/>
            <w:tcMar>
              <w:top w:w="80" w:type="dxa"/>
              <w:left w:w="90" w:type="dxa"/>
              <w:bottom w:w="80" w:type="dxa"/>
              <w:right w:w="90" w:type="dxa"/>
            </w:tcMar>
            <w:vAlign w:val="center"/>
          </w:tcPr>
          <w:p w14:paraId="1CD70746">
            <w:pPr>
              <w:spacing w:before="0" w:after="0"/>
            </w:pPr>
            <w:r>
              <w:rPr>
                <w:rFonts w:ascii="Times New Roman" w:hAnsi="Times New Roman"/>
                <w:sz w:val="15"/>
              </w:rPr>
              <w:t>0.63</w:t>
            </w:r>
          </w:p>
        </w:tc>
        <w:tc>
          <w:tcPr>
            <w:tcW w:w="1577" w:type="dxa"/>
            <w:tcMar>
              <w:top w:w="80" w:type="dxa"/>
              <w:left w:w="90" w:type="dxa"/>
              <w:bottom w:w="80" w:type="dxa"/>
              <w:right w:w="90" w:type="dxa"/>
            </w:tcMar>
            <w:vAlign w:val="center"/>
          </w:tcPr>
          <w:p w14:paraId="391C21BC">
            <w:pPr>
              <w:spacing w:before="0" w:after="0"/>
            </w:pPr>
            <w:r>
              <w:rPr>
                <w:rFonts w:ascii="Times New Roman" w:hAnsi="Times New Roman"/>
                <w:sz w:val="15"/>
              </w:rPr>
              <w:t>1.25</w:t>
            </w:r>
          </w:p>
        </w:tc>
        <w:tc>
          <w:tcPr>
            <w:tcW w:w="1577" w:type="dxa"/>
            <w:tcMar>
              <w:top w:w="80" w:type="dxa"/>
              <w:left w:w="90" w:type="dxa"/>
              <w:bottom w:w="80" w:type="dxa"/>
              <w:right w:w="90" w:type="dxa"/>
            </w:tcMar>
            <w:vAlign w:val="center"/>
          </w:tcPr>
          <w:p w14:paraId="4844E27A">
            <w:pPr>
              <w:spacing w:before="0" w:after="0"/>
            </w:pPr>
            <w:r>
              <w:rPr>
                <w:rFonts w:ascii="Times New Roman" w:hAnsi="Times New Roman"/>
                <w:sz w:val="15"/>
              </w:rPr>
              <w:t>0.26</w:t>
            </w:r>
          </w:p>
        </w:tc>
        <w:tc>
          <w:tcPr>
            <w:tcW w:w="1577" w:type="dxa"/>
            <w:tcMar>
              <w:top w:w="80" w:type="dxa"/>
              <w:left w:w="90" w:type="dxa"/>
              <w:bottom w:w="80" w:type="dxa"/>
              <w:right w:w="90" w:type="dxa"/>
            </w:tcMar>
            <w:vAlign w:val="center"/>
          </w:tcPr>
          <w:p w14:paraId="2F58B4ED">
            <w:pPr>
              <w:spacing w:before="0" w:after="0"/>
            </w:pPr>
            <w:r>
              <w:rPr>
                <w:rFonts w:ascii="Times New Roman" w:hAnsi="Times New Roman"/>
                <w:sz w:val="15"/>
              </w:rPr>
              <w:t>2.14</w:t>
            </w:r>
          </w:p>
        </w:tc>
      </w:tr>
      <w:tr w14:paraId="08CEB115">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20A00FCF">
            <w:pPr>
              <w:spacing w:before="0" w:after="0"/>
            </w:pPr>
            <w:r>
              <w:rPr>
                <w:rFonts w:ascii="Times New Roman" w:hAnsi="Times New Roman"/>
                <w:sz w:val="15"/>
              </w:rPr>
              <w:t>Douyin</w:t>
            </w:r>
          </w:p>
        </w:tc>
        <w:tc>
          <w:tcPr>
            <w:tcW w:w="1577" w:type="dxa"/>
            <w:tcMar>
              <w:top w:w="80" w:type="dxa"/>
              <w:left w:w="90" w:type="dxa"/>
              <w:bottom w:w="80" w:type="dxa"/>
              <w:right w:w="90" w:type="dxa"/>
            </w:tcMar>
            <w:vAlign w:val="center"/>
          </w:tcPr>
          <w:p w14:paraId="3E6688E6">
            <w:pPr>
              <w:spacing w:before="0" w:after="0"/>
            </w:pPr>
            <w:r>
              <w:rPr>
                <w:rFonts w:ascii="Times New Roman" w:hAnsi="Times New Roman"/>
                <w:sz w:val="15"/>
              </w:rPr>
              <w:t>2</w:t>
            </w:r>
          </w:p>
        </w:tc>
        <w:tc>
          <w:tcPr>
            <w:tcW w:w="1577" w:type="dxa"/>
            <w:tcMar>
              <w:top w:w="80" w:type="dxa"/>
              <w:left w:w="90" w:type="dxa"/>
              <w:bottom w:w="80" w:type="dxa"/>
              <w:right w:w="90" w:type="dxa"/>
            </w:tcMar>
            <w:vAlign w:val="center"/>
          </w:tcPr>
          <w:p w14:paraId="44674751">
            <w:pPr>
              <w:spacing w:before="0" w:after="0"/>
            </w:pPr>
            <w:r>
              <w:rPr>
                <w:rFonts w:ascii="Times New Roman" w:hAnsi="Times New Roman"/>
                <w:sz w:val="15"/>
              </w:rPr>
              <w:t>1.01</w:t>
            </w:r>
          </w:p>
        </w:tc>
        <w:tc>
          <w:tcPr>
            <w:tcW w:w="1577" w:type="dxa"/>
            <w:tcMar>
              <w:top w:w="80" w:type="dxa"/>
              <w:left w:w="90" w:type="dxa"/>
              <w:bottom w:w="80" w:type="dxa"/>
              <w:right w:w="90" w:type="dxa"/>
            </w:tcMar>
            <w:vAlign w:val="center"/>
          </w:tcPr>
          <w:p w14:paraId="42543046">
            <w:pPr>
              <w:spacing w:before="0" w:after="0"/>
            </w:pPr>
            <w:r>
              <w:rPr>
                <w:rFonts w:ascii="Times New Roman" w:hAnsi="Times New Roman"/>
                <w:sz w:val="15"/>
              </w:rPr>
              <w:t>3.52</w:t>
            </w:r>
          </w:p>
        </w:tc>
        <w:tc>
          <w:tcPr>
            <w:tcW w:w="1577" w:type="dxa"/>
            <w:tcMar>
              <w:top w:w="80" w:type="dxa"/>
              <w:left w:w="90" w:type="dxa"/>
              <w:bottom w:w="80" w:type="dxa"/>
              <w:right w:w="90" w:type="dxa"/>
            </w:tcMar>
            <w:vAlign w:val="center"/>
          </w:tcPr>
          <w:p w14:paraId="257AB5B2">
            <w:pPr>
              <w:spacing w:before="0" w:after="0"/>
            </w:pPr>
            <w:r>
              <w:rPr>
                <w:rFonts w:ascii="Times New Roman" w:hAnsi="Times New Roman"/>
                <w:sz w:val="15"/>
              </w:rPr>
              <w:t>0.45</w:t>
            </w:r>
          </w:p>
        </w:tc>
        <w:tc>
          <w:tcPr>
            <w:tcW w:w="1577" w:type="dxa"/>
            <w:tcMar>
              <w:top w:w="80" w:type="dxa"/>
              <w:left w:w="90" w:type="dxa"/>
              <w:bottom w:w="80" w:type="dxa"/>
              <w:right w:w="90" w:type="dxa"/>
            </w:tcMar>
            <w:vAlign w:val="center"/>
          </w:tcPr>
          <w:p w14:paraId="7E3C0E05">
            <w:pPr>
              <w:spacing w:before="0" w:after="0"/>
            </w:pPr>
            <w:r>
              <w:rPr>
                <w:rFonts w:ascii="Times New Roman" w:hAnsi="Times New Roman"/>
                <w:sz w:val="15"/>
              </w:rPr>
              <w:t>4.98</w:t>
            </w:r>
          </w:p>
        </w:tc>
      </w:tr>
      <w:tr w14:paraId="01FE80CC">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118A84E8">
            <w:pPr>
              <w:spacing w:before="0" w:after="0"/>
            </w:pPr>
            <w:r>
              <w:rPr>
                <w:rFonts w:ascii="Times New Roman" w:hAnsi="Times New Roman"/>
                <w:sz w:val="15"/>
              </w:rPr>
              <w:t>Douyin</w:t>
            </w:r>
          </w:p>
        </w:tc>
        <w:tc>
          <w:tcPr>
            <w:tcW w:w="1577" w:type="dxa"/>
            <w:tcMar>
              <w:top w:w="80" w:type="dxa"/>
              <w:left w:w="90" w:type="dxa"/>
              <w:bottom w:w="80" w:type="dxa"/>
              <w:right w:w="90" w:type="dxa"/>
            </w:tcMar>
            <w:vAlign w:val="center"/>
          </w:tcPr>
          <w:p w14:paraId="2797565E">
            <w:pPr>
              <w:spacing w:before="0" w:after="0"/>
            </w:pPr>
            <w:r>
              <w:rPr>
                <w:rFonts w:ascii="Times New Roman" w:hAnsi="Times New Roman"/>
                <w:sz w:val="15"/>
              </w:rPr>
              <w:t>3</w:t>
            </w:r>
          </w:p>
        </w:tc>
        <w:tc>
          <w:tcPr>
            <w:tcW w:w="1577" w:type="dxa"/>
            <w:tcMar>
              <w:top w:w="80" w:type="dxa"/>
              <w:left w:w="90" w:type="dxa"/>
              <w:bottom w:w="80" w:type="dxa"/>
              <w:right w:w="90" w:type="dxa"/>
            </w:tcMar>
            <w:vAlign w:val="center"/>
          </w:tcPr>
          <w:p w14:paraId="2BE3295A">
            <w:pPr>
              <w:spacing w:before="0" w:after="0"/>
            </w:pPr>
            <w:r>
              <w:rPr>
                <w:rFonts w:ascii="Times New Roman" w:hAnsi="Times New Roman"/>
                <w:sz w:val="15"/>
              </w:rPr>
              <w:t>0.49</w:t>
            </w:r>
          </w:p>
        </w:tc>
        <w:tc>
          <w:tcPr>
            <w:tcW w:w="1577" w:type="dxa"/>
            <w:tcMar>
              <w:top w:w="80" w:type="dxa"/>
              <w:left w:w="90" w:type="dxa"/>
              <w:bottom w:w="80" w:type="dxa"/>
              <w:right w:w="90" w:type="dxa"/>
            </w:tcMar>
            <w:vAlign w:val="center"/>
          </w:tcPr>
          <w:p w14:paraId="79728196">
            <w:pPr>
              <w:spacing w:before="0" w:after="0"/>
            </w:pPr>
            <w:r>
              <w:rPr>
                <w:rFonts w:ascii="Times New Roman" w:hAnsi="Times New Roman"/>
                <w:sz w:val="15"/>
              </w:rPr>
              <w:t>3.57</w:t>
            </w:r>
          </w:p>
        </w:tc>
        <w:tc>
          <w:tcPr>
            <w:tcW w:w="1577" w:type="dxa"/>
            <w:tcMar>
              <w:top w:w="80" w:type="dxa"/>
              <w:left w:w="90" w:type="dxa"/>
              <w:bottom w:w="80" w:type="dxa"/>
              <w:right w:w="90" w:type="dxa"/>
            </w:tcMar>
            <w:vAlign w:val="center"/>
          </w:tcPr>
          <w:p w14:paraId="6191B8DE">
            <w:pPr>
              <w:spacing w:before="0" w:after="0"/>
            </w:pPr>
            <w:r>
              <w:rPr>
                <w:rFonts w:ascii="Times New Roman" w:hAnsi="Times New Roman"/>
                <w:sz w:val="15"/>
              </w:rPr>
              <w:t>0.88</w:t>
            </w:r>
          </w:p>
        </w:tc>
        <w:tc>
          <w:tcPr>
            <w:tcW w:w="1577" w:type="dxa"/>
            <w:tcMar>
              <w:top w:w="80" w:type="dxa"/>
              <w:left w:w="90" w:type="dxa"/>
              <w:bottom w:w="80" w:type="dxa"/>
              <w:right w:w="90" w:type="dxa"/>
            </w:tcMar>
            <w:vAlign w:val="center"/>
          </w:tcPr>
          <w:p w14:paraId="4861D473">
            <w:pPr>
              <w:spacing w:before="0" w:after="0"/>
            </w:pPr>
            <w:r>
              <w:rPr>
                <w:rFonts w:ascii="Times New Roman" w:hAnsi="Times New Roman"/>
                <w:sz w:val="15"/>
              </w:rPr>
              <w:t>4.94</w:t>
            </w:r>
          </w:p>
        </w:tc>
      </w:tr>
      <w:tr w14:paraId="4F1F6E84">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301F45CF">
            <w:pPr>
              <w:spacing w:before="0" w:after="0"/>
            </w:pPr>
            <w:r>
              <w:rPr>
                <w:rFonts w:ascii="Times New Roman" w:hAnsi="Times New Roman"/>
                <w:sz w:val="15"/>
              </w:rPr>
              <w:t>Douyin</w:t>
            </w:r>
          </w:p>
        </w:tc>
        <w:tc>
          <w:tcPr>
            <w:tcW w:w="1577" w:type="dxa"/>
            <w:tcMar>
              <w:top w:w="80" w:type="dxa"/>
              <w:left w:w="90" w:type="dxa"/>
              <w:bottom w:w="80" w:type="dxa"/>
              <w:right w:w="90" w:type="dxa"/>
            </w:tcMar>
            <w:vAlign w:val="center"/>
          </w:tcPr>
          <w:p w14:paraId="3A1179F0">
            <w:pPr>
              <w:spacing w:before="0" w:after="0"/>
            </w:pPr>
            <w:r>
              <w:rPr>
                <w:rFonts w:ascii="Times New Roman" w:hAnsi="Times New Roman"/>
                <w:sz w:val="15"/>
              </w:rPr>
              <w:t>4</w:t>
            </w:r>
          </w:p>
        </w:tc>
        <w:tc>
          <w:tcPr>
            <w:tcW w:w="1577" w:type="dxa"/>
            <w:tcMar>
              <w:top w:w="80" w:type="dxa"/>
              <w:left w:w="90" w:type="dxa"/>
              <w:bottom w:w="80" w:type="dxa"/>
              <w:right w:w="90" w:type="dxa"/>
            </w:tcMar>
            <w:vAlign w:val="center"/>
          </w:tcPr>
          <w:p w14:paraId="55675156">
            <w:pPr>
              <w:spacing w:before="0" w:after="0"/>
            </w:pPr>
            <w:r>
              <w:rPr>
                <w:rFonts w:ascii="Times New Roman" w:hAnsi="Times New Roman"/>
                <w:sz w:val="15"/>
              </w:rPr>
              <w:t>0.19</w:t>
            </w:r>
          </w:p>
        </w:tc>
        <w:tc>
          <w:tcPr>
            <w:tcW w:w="1577" w:type="dxa"/>
            <w:tcMar>
              <w:top w:w="80" w:type="dxa"/>
              <w:left w:w="90" w:type="dxa"/>
              <w:bottom w:w="80" w:type="dxa"/>
              <w:right w:w="90" w:type="dxa"/>
            </w:tcMar>
            <w:vAlign w:val="center"/>
          </w:tcPr>
          <w:p w14:paraId="672687A0">
            <w:pPr>
              <w:spacing w:before="0" w:after="0"/>
            </w:pPr>
            <w:r>
              <w:rPr>
                <w:rFonts w:ascii="Times New Roman" w:hAnsi="Times New Roman"/>
                <w:sz w:val="15"/>
              </w:rPr>
              <w:t>3.51</w:t>
            </w:r>
          </w:p>
        </w:tc>
        <w:tc>
          <w:tcPr>
            <w:tcW w:w="1577" w:type="dxa"/>
            <w:tcMar>
              <w:top w:w="80" w:type="dxa"/>
              <w:left w:w="90" w:type="dxa"/>
              <w:bottom w:w="80" w:type="dxa"/>
              <w:right w:w="90" w:type="dxa"/>
            </w:tcMar>
            <w:vAlign w:val="center"/>
          </w:tcPr>
          <w:p w14:paraId="06AE0B07">
            <w:pPr>
              <w:spacing w:before="0" w:after="0"/>
            </w:pPr>
            <w:r>
              <w:rPr>
                <w:rFonts w:ascii="Times New Roman" w:hAnsi="Times New Roman"/>
                <w:sz w:val="15"/>
              </w:rPr>
              <w:t>0.83</w:t>
            </w:r>
          </w:p>
        </w:tc>
        <w:tc>
          <w:tcPr>
            <w:tcW w:w="1577" w:type="dxa"/>
            <w:tcMar>
              <w:top w:w="80" w:type="dxa"/>
              <w:left w:w="90" w:type="dxa"/>
              <w:bottom w:w="80" w:type="dxa"/>
              <w:right w:w="90" w:type="dxa"/>
            </w:tcMar>
            <w:vAlign w:val="center"/>
          </w:tcPr>
          <w:p w14:paraId="2541688D">
            <w:pPr>
              <w:spacing w:before="0" w:after="0"/>
            </w:pPr>
            <w:r>
              <w:rPr>
                <w:rFonts w:ascii="Times New Roman" w:hAnsi="Times New Roman"/>
                <w:sz w:val="15"/>
              </w:rPr>
              <w:t>4.53</w:t>
            </w:r>
          </w:p>
        </w:tc>
      </w:tr>
      <w:tr w14:paraId="70E17157">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6FAF915D">
            <w:pPr>
              <w:spacing w:before="0" w:after="0"/>
            </w:pPr>
            <w:r>
              <w:rPr>
                <w:rFonts w:ascii="Times New Roman" w:hAnsi="Times New Roman"/>
                <w:sz w:val="15"/>
              </w:rPr>
              <w:t>Douyin</w:t>
            </w:r>
          </w:p>
        </w:tc>
        <w:tc>
          <w:tcPr>
            <w:tcW w:w="1577" w:type="dxa"/>
            <w:tcMar>
              <w:top w:w="80" w:type="dxa"/>
              <w:left w:w="90" w:type="dxa"/>
              <w:bottom w:w="80" w:type="dxa"/>
              <w:right w:w="90" w:type="dxa"/>
            </w:tcMar>
            <w:vAlign w:val="center"/>
          </w:tcPr>
          <w:p w14:paraId="63BC7DA2">
            <w:pPr>
              <w:spacing w:before="0" w:after="0"/>
            </w:pPr>
            <w:r>
              <w:rPr>
                <w:rFonts w:ascii="Times New Roman" w:hAnsi="Times New Roman"/>
                <w:sz w:val="15"/>
              </w:rPr>
              <w:t>5</w:t>
            </w:r>
          </w:p>
        </w:tc>
        <w:tc>
          <w:tcPr>
            <w:tcW w:w="1577" w:type="dxa"/>
            <w:tcMar>
              <w:top w:w="80" w:type="dxa"/>
              <w:left w:w="90" w:type="dxa"/>
              <w:bottom w:w="80" w:type="dxa"/>
              <w:right w:w="90" w:type="dxa"/>
            </w:tcMar>
            <w:vAlign w:val="center"/>
          </w:tcPr>
          <w:p w14:paraId="5A0ABA64">
            <w:pPr>
              <w:spacing w:before="0" w:after="0"/>
            </w:pPr>
            <w:r>
              <w:rPr>
                <w:rFonts w:ascii="Times New Roman" w:hAnsi="Times New Roman"/>
                <w:sz w:val="15"/>
              </w:rPr>
              <w:t>0.39</w:t>
            </w:r>
          </w:p>
        </w:tc>
        <w:tc>
          <w:tcPr>
            <w:tcW w:w="1577" w:type="dxa"/>
            <w:tcMar>
              <w:top w:w="80" w:type="dxa"/>
              <w:left w:w="90" w:type="dxa"/>
              <w:bottom w:w="80" w:type="dxa"/>
              <w:right w:w="90" w:type="dxa"/>
            </w:tcMar>
            <w:vAlign w:val="center"/>
          </w:tcPr>
          <w:p w14:paraId="26F9F6AC">
            <w:pPr>
              <w:spacing w:before="0" w:after="0"/>
            </w:pPr>
            <w:r>
              <w:rPr>
                <w:rFonts w:ascii="Times New Roman" w:hAnsi="Times New Roman"/>
                <w:sz w:val="15"/>
              </w:rPr>
              <w:t>3.55</w:t>
            </w:r>
          </w:p>
        </w:tc>
        <w:tc>
          <w:tcPr>
            <w:tcW w:w="1577" w:type="dxa"/>
            <w:tcMar>
              <w:top w:w="80" w:type="dxa"/>
              <w:left w:w="90" w:type="dxa"/>
              <w:bottom w:w="80" w:type="dxa"/>
              <w:right w:w="90" w:type="dxa"/>
            </w:tcMar>
            <w:vAlign w:val="center"/>
          </w:tcPr>
          <w:p w14:paraId="760354CE">
            <w:pPr>
              <w:spacing w:before="0" w:after="0"/>
            </w:pPr>
            <w:r>
              <w:rPr>
                <w:rFonts w:ascii="Times New Roman" w:hAnsi="Times New Roman"/>
                <w:sz w:val="15"/>
              </w:rPr>
              <w:t>0.70</w:t>
            </w:r>
          </w:p>
        </w:tc>
        <w:tc>
          <w:tcPr>
            <w:tcW w:w="1577" w:type="dxa"/>
            <w:tcMar>
              <w:top w:w="80" w:type="dxa"/>
              <w:left w:w="90" w:type="dxa"/>
              <w:bottom w:w="80" w:type="dxa"/>
              <w:right w:w="90" w:type="dxa"/>
            </w:tcMar>
            <w:vAlign w:val="center"/>
          </w:tcPr>
          <w:p w14:paraId="4E170070">
            <w:pPr>
              <w:spacing w:before="0" w:after="0"/>
            </w:pPr>
            <w:r>
              <w:rPr>
                <w:rFonts w:ascii="Times New Roman" w:hAnsi="Times New Roman"/>
                <w:sz w:val="15"/>
              </w:rPr>
              <w:t>4.64</w:t>
            </w:r>
          </w:p>
        </w:tc>
      </w:tr>
      <w:tr w14:paraId="7902EBD3">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6B0D20FD">
            <w:pPr>
              <w:spacing w:before="0" w:after="0"/>
            </w:pPr>
            <w:r>
              <w:rPr>
                <w:rFonts w:ascii="Times New Roman" w:hAnsi="Times New Roman"/>
                <w:sz w:val="15"/>
              </w:rPr>
              <w:t>Xiaohongshu</w:t>
            </w:r>
          </w:p>
        </w:tc>
        <w:tc>
          <w:tcPr>
            <w:tcW w:w="1577" w:type="dxa"/>
            <w:tcMar>
              <w:top w:w="80" w:type="dxa"/>
              <w:left w:w="90" w:type="dxa"/>
              <w:bottom w:w="80" w:type="dxa"/>
              <w:right w:w="90" w:type="dxa"/>
            </w:tcMar>
            <w:vAlign w:val="center"/>
          </w:tcPr>
          <w:p w14:paraId="1CDB380D">
            <w:pPr>
              <w:spacing w:before="0" w:after="0"/>
            </w:pPr>
            <w:r>
              <w:rPr>
                <w:rFonts w:ascii="Times New Roman" w:hAnsi="Times New Roman"/>
                <w:sz w:val="15"/>
              </w:rPr>
              <w:t>1</w:t>
            </w:r>
          </w:p>
        </w:tc>
        <w:tc>
          <w:tcPr>
            <w:tcW w:w="1577" w:type="dxa"/>
            <w:tcMar>
              <w:top w:w="80" w:type="dxa"/>
              <w:left w:w="90" w:type="dxa"/>
              <w:bottom w:w="80" w:type="dxa"/>
              <w:right w:w="90" w:type="dxa"/>
            </w:tcMar>
            <w:vAlign w:val="center"/>
          </w:tcPr>
          <w:p w14:paraId="32CB9F20">
            <w:pPr>
              <w:spacing w:before="0" w:after="0"/>
            </w:pPr>
            <w:r>
              <w:rPr>
                <w:rFonts w:ascii="Times New Roman" w:hAnsi="Times New Roman"/>
                <w:sz w:val="15"/>
              </w:rPr>
              <w:t>0.74</w:t>
            </w:r>
          </w:p>
        </w:tc>
        <w:tc>
          <w:tcPr>
            <w:tcW w:w="1577" w:type="dxa"/>
            <w:tcMar>
              <w:top w:w="80" w:type="dxa"/>
              <w:left w:w="90" w:type="dxa"/>
              <w:bottom w:w="80" w:type="dxa"/>
              <w:right w:w="90" w:type="dxa"/>
            </w:tcMar>
            <w:vAlign w:val="center"/>
          </w:tcPr>
          <w:p w14:paraId="2F4FDF0B">
            <w:pPr>
              <w:spacing w:before="0" w:after="0"/>
            </w:pPr>
            <w:r>
              <w:rPr>
                <w:rFonts w:ascii="Times New Roman" w:hAnsi="Times New Roman"/>
                <w:sz w:val="15"/>
              </w:rPr>
              <w:t>0.91</w:t>
            </w:r>
          </w:p>
        </w:tc>
        <w:tc>
          <w:tcPr>
            <w:tcW w:w="1577" w:type="dxa"/>
            <w:tcMar>
              <w:top w:w="80" w:type="dxa"/>
              <w:left w:w="90" w:type="dxa"/>
              <w:bottom w:w="80" w:type="dxa"/>
              <w:right w:w="90" w:type="dxa"/>
            </w:tcMar>
            <w:vAlign w:val="center"/>
          </w:tcPr>
          <w:p w14:paraId="448B2681">
            <w:pPr>
              <w:spacing w:before="0" w:after="0"/>
            </w:pPr>
            <w:r>
              <w:rPr>
                <w:rFonts w:ascii="Times New Roman" w:hAnsi="Times New Roman"/>
                <w:sz w:val="15"/>
              </w:rPr>
              <w:t>0.55</w:t>
            </w:r>
          </w:p>
        </w:tc>
        <w:tc>
          <w:tcPr>
            <w:tcW w:w="1577" w:type="dxa"/>
            <w:tcMar>
              <w:top w:w="80" w:type="dxa"/>
              <w:left w:w="90" w:type="dxa"/>
              <w:bottom w:w="80" w:type="dxa"/>
              <w:right w:w="90" w:type="dxa"/>
            </w:tcMar>
            <w:vAlign w:val="center"/>
          </w:tcPr>
          <w:p w14:paraId="49311F49">
            <w:pPr>
              <w:spacing w:before="0" w:after="0"/>
            </w:pPr>
            <w:r>
              <w:rPr>
                <w:rFonts w:ascii="Times New Roman" w:hAnsi="Times New Roman"/>
                <w:sz w:val="15"/>
              </w:rPr>
              <w:t>2.20</w:t>
            </w:r>
          </w:p>
        </w:tc>
      </w:tr>
      <w:tr w14:paraId="570666C1">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3FBFF1FB">
            <w:pPr>
              <w:spacing w:before="0" w:after="0"/>
            </w:pPr>
            <w:r>
              <w:rPr>
                <w:rFonts w:ascii="Times New Roman" w:hAnsi="Times New Roman"/>
                <w:sz w:val="15"/>
              </w:rPr>
              <w:t>Xiaohongshu</w:t>
            </w:r>
          </w:p>
        </w:tc>
        <w:tc>
          <w:tcPr>
            <w:tcW w:w="1577" w:type="dxa"/>
            <w:tcMar>
              <w:top w:w="80" w:type="dxa"/>
              <w:left w:w="90" w:type="dxa"/>
              <w:bottom w:w="80" w:type="dxa"/>
              <w:right w:w="90" w:type="dxa"/>
            </w:tcMar>
            <w:vAlign w:val="center"/>
          </w:tcPr>
          <w:p w14:paraId="1D610A59">
            <w:pPr>
              <w:spacing w:before="0" w:after="0"/>
            </w:pPr>
            <w:r>
              <w:rPr>
                <w:rFonts w:ascii="Times New Roman" w:hAnsi="Times New Roman"/>
                <w:sz w:val="15"/>
              </w:rPr>
              <w:t>2</w:t>
            </w:r>
          </w:p>
        </w:tc>
        <w:tc>
          <w:tcPr>
            <w:tcW w:w="1577" w:type="dxa"/>
            <w:tcMar>
              <w:top w:w="80" w:type="dxa"/>
              <w:left w:w="90" w:type="dxa"/>
              <w:bottom w:w="80" w:type="dxa"/>
              <w:right w:w="90" w:type="dxa"/>
            </w:tcMar>
            <w:vAlign w:val="center"/>
          </w:tcPr>
          <w:p w14:paraId="08BADDBD">
            <w:pPr>
              <w:spacing w:before="0" w:after="0"/>
            </w:pPr>
            <w:r>
              <w:rPr>
                <w:rFonts w:ascii="Times New Roman" w:hAnsi="Times New Roman"/>
                <w:sz w:val="15"/>
              </w:rPr>
              <w:t>0.23</w:t>
            </w:r>
          </w:p>
        </w:tc>
        <w:tc>
          <w:tcPr>
            <w:tcW w:w="1577" w:type="dxa"/>
            <w:tcMar>
              <w:top w:w="80" w:type="dxa"/>
              <w:left w:w="90" w:type="dxa"/>
              <w:bottom w:w="80" w:type="dxa"/>
              <w:right w:w="90" w:type="dxa"/>
            </w:tcMar>
            <w:vAlign w:val="center"/>
          </w:tcPr>
          <w:p w14:paraId="724CD533">
            <w:pPr>
              <w:spacing w:before="0" w:after="0"/>
            </w:pPr>
            <w:r>
              <w:rPr>
                <w:rFonts w:ascii="Times New Roman" w:hAnsi="Times New Roman"/>
                <w:sz w:val="15"/>
              </w:rPr>
              <w:t>0.62</w:t>
            </w:r>
          </w:p>
        </w:tc>
        <w:tc>
          <w:tcPr>
            <w:tcW w:w="1577" w:type="dxa"/>
            <w:tcMar>
              <w:top w:w="80" w:type="dxa"/>
              <w:left w:w="90" w:type="dxa"/>
              <w:bottom w:w="80" w:type="dxa"/>
              <w:right w:w="90" w:type="dxa"/>
            </w:tcMar>
            <w:vAlign w:val="center"/>
          </w:tcPr>
          <w:p w14:paraId="312D512B">
            <w:pPr>
              <w:spacing w:before="0" w:after="0"/>
            </w:pPr>
            <w:r>
              <w:rPr>
                <w:rFonts w:ascii="Times New Roman" w:hAnsi="Times New Roman"/>
                <w:sz w:val="15"/>
              </w:rPr>
              <w:t>0.38</w:t>
            </w:r>
          </w:p>
        </w:tc>
        <w:tc>
          <w:tcPr>
            <w:tcW w:w="1577" w:type="dxa"/>
            <w:tcMar>
              <w:top w:w="80" w:type="dxa"/>
              <w:left w:w="90" w:type="dxa"/>
              <w:bottom w:w="80" w:type="dxa"/>
              <w:right w:w="90" w:type="dxa"/>
            </w:tcMar>
            <w:vAlign w:val="center"/>
          </w:tcPr>
          <w:p w14:paraId="71F11E40">
            <w:pPr>
              <w:spacing w:before="0" w:after="0"/>
            </w:pPr>
            <w:r>
              <w:rPr>
                <w:rFonts w:ascii="Times New Roman" w:hAnsi="Times New Roman"/>
                <w:sz w:val="15"/>
              </w:rPr>
              <w:t>1.23</w:t>
            </w:r>
          </w:p>
        </w:tc>
      </w:tr>
      <w:tr w14:paraId="3CF98507">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553CA8F2">
            <w:pPr>
              <w:spacing w:before="0" w:after="0"/>
            </w:pPr>
            <w:r>
              <w:rPr>
                <w:rFonts w:ascii="Times New Roman" w:hAnsi="Times New Roman"/>
                <w:sz w:val="15"/>
              </w:rPr>
              <w:t>Xiaohongshu</w:t>
            </w:r>
          </w:p>
        </w:tc>
        <w:tc>
          <w:tcPr>
            <w:tcW w:w="1577" w:type="dxa"/>
            <w:tcMar>
              <w:top w:w="80" w:type="dxa"/>
              <w:left w:w="90" w:type="dxa"/>
              <w:bottom w:w="80" w:type="dxa"/>
              <w:right w:w="90" w:type="dxa"/>
            </w:tcMar>
            <w:vAlign w:val="center"/>
          </w:tcPr>
          <w:p w14:paraId="7515082C">
            <w:pPr>
              <w:spacing w:before="0" w:after="0"/>
            </w:pPr>
            <w:r>
              <w:rPr>
                <w:rFonts w:ascii="Times New Roman" w:hAnsi="Times New Roman"/>
                <w:sz w:val="15"/>
              </w:rPr>
              <w:t>3</w:t>
            </w:r>
          </w:p>
        </w:tc>
        <w:tc>
          <w:tcPr>
            <w:tcW w:w="1577" w:type="dxa"/>
            <w:tcMar>
              <w:top w:w="80" w:type="dxa"/>
              <w:left w:w="90" w:type="dxa"/>
              <w:bottom w:w="80" w:type="dxa"/>
              <w:right w:w="90" w:type="dxa"/>
            </w:tcMar>
            <w:vAlign w:val="center"/>
          </w:tcPr>
          <w:p w14:paraId="468178A1">
            <w:pPr>
              <w:spacing w:before="0" w:after="0"/>
            </w:pPr>
            <w:r>
              <w:rPr>
                <w:rFonts w:ascii="Times New Roman" w:hAnsi="Times New Roman"/>
                <w:sz w:val="15"/>
              </w:rPr>
              <w:t>0.66</w:t>
            </w:r>
          </w:p>
        </w:tc>
        <w:tc>
          <w:tcPr>
            <w:tcW w:w="1577" w:type="dxa"/>
            <w:tcMar>
              <w:top w:w="80" w:type="dxa"/>
              <w:left w:w="90" w:type="dxa"/>
              <w:bottom w:w="80" w:type="dxa"/>
              <w:right w:w="90" w:type="dxa"/>
            </w:tcMar>
            <w:vAlign w:val="center"/>
          </w:tcPr>
          <w:p w14:paraId="5C397D93">
            <w:pPr>
              <w:spacing w:before="0" w:after="0"/>
            </w:pPr>
            <w:r>
              <w:rPr>
                <w:rFonts w:ascii="Times New Roman" w:hAnsi="Times New Roman"/>
                <w:sz w:val="15"/>
              </w:rPr>
              <w:t>0.52</w:t>
            </w:r>
          </w:p>
        </w:tc>
        <w:tc>
          <w:tcPr>
            <w:tcW w:w="1577" w:type="dxa"/>
            <w:tcMar>
              <w:top w:w="80" w:type="dxa"/>
              <w:left w:w="90" w:type="dxa"/>
              <w:bottom w:w="80" w:type="dxa"/>
              <w:right w:w="90" w:type="dxa"/>
            </w:tcMar>
            <w:vAlign w:val="center"/>
          </w:tcPr>
          <w:p w14:paraId="2E554666">
            <w:pPr>
              <w:spacing w:before="0" w:after="0"/>
            </w:pPr>
            <w:r>
              <w:rPr>
                <w:rFonts w:ascii="Times New Roman" w:hAnsi="Times New Roman"/>
                <w:sz w:val="15"/>
              </w:rPr>
              <w:t>0.94</w:t>
            </w:r>
          </w:p>
        </w:tc>
        <w:tc>
          <w:tcPr>
            <w:tcW w:w="1577" w:type="dxa"/>
            <w:tcMar>
              <w:top w:w="80" w:type="dxa"/>
              <w:left w:w="90" w:type="dxa"/>
              <w:bottom w:w="80" w:type="dxa"/>
              <w:right w:w="90" w:type="dxa"/>
            </w:tcMar>
            <w:vAlign w:val="center"/>
          </w:tcPr>
          <w:p w14:paraId="1B092A0D">
            <w:pPr>
              <w:spacing w:before="0" w:after="0"/>
            </w:pPr>
            <w:r>
              <w:rPr>
                <w:rFonts w:ascii="Times New Roman" w:hAnsi="Times New Roman"/>
                <w:sz w:val="15"/>
              </w:rPr>
              <w:t>2.12</w:t>
            </w:r>
          </w:p>
        </w:tc>
      </w:tr>
      <w:tr w14:paraId="2A5EC29F">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1466B3AE">
            <w:pPr>
              <w:spacing w:before="0" w:after="0"/>
            </w:pPr>
            <w:r>
              <w:rPr>
                <w:rFonts w:ascii="Times New Roman" w:hAnsi="Times New Roman"/>
                <w:sz w:val="15"/>
              </w:rPr>
              <w:t>Xiaohongshu</w:t>
            </w:r>
          </w:p>
        </w:tc>
        <w:tc>
          <w:tcPr>
            <w:tcW w:w="1577" w:type="dxa"/>
            <w:tcMar>
              <w:top w:w="80" w:type="dxa"/>
              <w:left w:w="90" w:type="dxa"/>
              <w:bottom w:w="80" w:type="dxa"/>
              <w:right w:w="90" w:type="dxa"/>
            </w:tcMar>
            <w:vAlign w:val="center"/>
          </w:tcPr>
          <w:p w14:paraId="5592E9A8">
            <w:pPr>
              <w:spacing w:before="0" w:after="0"/>
            </w:pPr>
            <w:r>
              <w:rPr>
                <w:rFonts w:ascii="Times New Roman" w:hAnsi="Times New Roman"/>
                <w:sz w:val="15"/>
              </w:rPr>
              <w:t>4</w:t>
            </w:r>
          </w:p>
        </w:tc>
        <w:tc>
          <w:tcPr>
            <w:tcW w:w="1577" w:type="dxa"/>
            <w:tcMar>
              <w:top w:w="80" w:type="dxa"/>
              <w:left w:w="90" w:type="dxa"/>
              <w:bottom w:w="80" w:type="dxa"/>
              <w:right w:w="90" w:type="dxa"/>
            </w:tcMar>
            <w:vAlign w:val="center"/>
          </w:tcPr>
          <w:p w14:paraId="16016E79">
            <w:pPr>
              <w:spacing w:before="0" w:after="0"/>
            </w:pPr>
            <w:r>
              <w:rPr>
                <w:rFonts w:ascii="Times New Roman" w:hAnsi="Times New Roman"/>
                <w:sz w:val="15"/>
              </w:rPr>
              <w:t>0.68</w:t>
            </w:r>
          </w:p>
        </w:tc>
        <w:tc>
          <w:tcPr>
            <w:tcW w:w="1577" w:type="dxa"/>
            <w:tcMar>
              <w:top w:w="80" w:type="dxa"/>
              <w:left w:w="90" w:type="dxa"/>
              <w:bottom w:w="80" w:type="dxa"/>
              <w:right w:w="90" w:type="dxa"/>
            </w:tcMar>
            <w:vAlign w:val="center"/>
          </w:tcPr>
          <w:p w14:paraId="2ECCF5C3">
            <w:pPr>
              <w:spacing w:before="0" w:after="0"/>
            </w:pPr>
            <w:r>
              <w:rPr>
                <w:rFonts w:ascii="Times New Roman" w:hAnsi="Times New Roman"/>
                <w:sz w:val="15"/>
              </w:rPr>
              <w:t>0.60</w:t>
            </w:r>
          </w:p>
        </w:tc>
        <w:tc>
          <w:tcPr>
            <w:tcW w:w="1577" w:type="dxa"/>
            <w:tcMar>
              <w:top w:w="80" w:type="dxa"/>
              <w:left w:w="90" w:type="dxa"/>
              <w:bottom w:w="80" w:type="dxa"/>
              <w:right w:w="90" w:type="dxa"/>
            </w:tcMar>
            <w:vAlign w:val="center"/>
          </w:tcPr>
          <w:p w14:paraId="3DE9D63A">
            <w:pPr>
              <w:spacing w:before="0" w:after="0"/>
            </w:pPr>
            <w:r>
              <w:rPr>
                <w:rFonts w:ascii="Times New Roman" w:hAnsi="Times New Roman"/>
                <w:sz w:val="15"/>
              </w:rPr>
              <w:t>0.45</w:t>
            </w:r>
          </w:p>
        </w:tc>
        <w:tc>
          <w:tcPr>
            <w:tcW w:w="1577" w:type="dxa"/>
            <w:tcMar>
              <w:top w:w="80" w:type="dxa"/>
              <w:left w:w="90" w:type="dxa"/>
              <w:bottom w:w="80" w:type="dxa"/>
              <w:right w:w="90" w:type="dxa"/>
            </w:tcMar>
            <w:vAlign w:val="center"/>
          </w:tcPr>
          <w:p w14:paraId="0F06D017">
            <w:pPr>
              <w:spacing w:before="0" w:after="0"/>
            </w:pPr>
            <w:r>
              <w:rPr>
                <w:rFonts w:ascii="Times New Roman" w:hAnsi="Times New Roman"/>
                <w:sz w:val="15"/>
              </w:rPr>
              <w:t>1.73</w:t>
            </w:r>
          </w:p>
        </w:tc>
      </w:tr>
      <w:tr w14:paraId="518ED0C0">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1B8AEC0C">
            <w:pPr>
              <w:spacing w:before="0" w:after="0"/>
            </w:pPr>
            <w:r>
              <w:rPr>
                <w:rFonts w:ascii="Times New Roman" w:hAnsi="Times New Roman"/>
                <w:sz w:val="15"/>
              </w:rPr>
              <w:t>Xiaohongshu</w:t>
            </w:r>
          </w:p>
        </w:tc>
        <w:tc>
          <w:tcPr>
            <w:tcW w:w="1577" w:type="dxa"/>
            <w:tcMar>
              <w:top w:w="80" w:type="dxa"/>
              <w:left w:w="90" w:type="dxa"/>
              <w:bottom w:w="80" w:type="dxa"/>
              <w:right w:w="90" w:type="dxa"/>
            </w:tcMar>
            <w:vAlign w:val="center"/>
          </w:tcPr>
          <w:p w14:paraId="439C75BA">
            <w:pPr>
              <w:spacing w:before="0" w:after="0"/>
            </w:pPr>
            <w:r>
              <w:rPr>
                <w:rFonts w:ascii="Times New Roman" w:hAnsi="Times New Roman"/>
                <w:sz w:val="15"/>
              </w:rPr>
              <w:t>5</w:t>
            </w:r>
          </w:p>
        </w:tc>
        <w:tc>
          <w:tcPr>
            <w:tcW w:w="1577" w:type="dxa"/>
            <w:tcMar>
              <w:top w:w="80" w:type="dxa"/>
              <w:left w:w="90" w:type="dxa"/>
              <w:bottom w:w="80" w:type="dxa"/>
              <w:right w:w="90" w:type="dxa"/>
            </w:tcMar>
            <w:vAlign w:val="center"/>
          </w:tcPr>
          <w:p w14:paraId="431F59B7">
            <w:pPr>
              <w:spacing w:before="0" w:after="0"/>
            </w:pPr>
            <w:r>
              <w:rPr>
                <w:rFonts w:ascii="Times New Roman" w:hAnsi="Times New Roman"/>
                <w:sz w:val="15"/>
              </w:rPr>
              <w:t>0.30</w:t>
            </w:r>
          </w:p>
        </w:tc>
        <w:tc>
          <w:tcPr>
            <w:tcW w:w="1577" w:type="dxa"/>
            <w:tcMar>
              <w:top w:w="80" w:type="dxa"/>
              <w:left w:w="90" w:type="dxa"/>
              <w:bottom w:w="80" w:type="dxa"/>
              <w:right w:w="90" w:type="dxa"/>
            </w:tcMar>
            <w:vAlign w:val="center"/>
          </w:tcPr>
          <w:p w14:paraId="5A44DBF1">
            <w:pPr>
              <w:spacing w:before="0" w:after="0"/>
            </w:pPr>
            <w:r>
              <w:rPr>
                <w:rFonts w:ascii="Times New Roman" w:hAnsi="Times New Roman"/>
                <w:sz w:val="15"/>
              </w:rPr>
              <w:t>0.61</w:t>
            </w:r>
          </w:p>
        </w:tc>
        <w:tc>
          <w:tcPr>
            <w:tcW w:w="1577" w:type="dxa"/>
            <w:tcMar>
              <w:top w:w="80" w:type="dxa"/>
              <w:left w:w="90" w:type="dxa"/>
              <w:bottom w:w="80" w:type="dxa"/>
              <w:right w:w="90" w:type="dxa"/>
            </w:tcMar>
            <w:vAlign w:val="center"/>
          </w:tcPr>
          <w:p w14:paraId="44C29B81">
            <w:pPr>
              <w:spacing w:before="0" w:after="0"/>
            </w:pPr>
            <w:r>
              <w:rPr>
                <w:rFonts w:ascii="Times New Roman" w:hAnsi="Times New Roman"/>
                <w:sz w:val="15"/>
              </w:rPr>
              <w:t>0.22</w:t>
            </w:r>
          </w:p>
        </w:tc>
        <w:tc>
          <w:tcPr>
            <w:tcW w:w="1577" w:type="dxa"/>
            <w:tcMar>
              <w:top w:w="80" w:type="dxa"/>
              <w:left w:w="90" w:type="dxa"/>
              <w:bottom w:w="80" w:type="dxa"/>
              <w:right w:w="90" w:type="dxa"/>
            </w:tcMar>
            <w:vAlign w:val="center"/>
          </w:tcPr>
          <w:p w14:paraId="5FF3F25A">
            <w:pPr>
              <w:spacing w:before="0" w:after="0"/>
            </w:pPr>
            <w:r>
              <w:rPr>
                <w:rFonts w:ascii="Times New Roman" w:hAnsi="Times New Roman"/>
                <w:sz w:val="15"/>
              </w:rPr>
              <w:t>1.13</w:t>
            </w:r>
          </w:p>
        </w:tc>
      </w:tr>
      <w:tr w14:paraId="7A87170D">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59C1B3EE">
            <w:pPr>
              <w:spacing w:before="0" w:after="0"/>
            </w:pPr>
            <w:r>
              <w:rPr>
                <w:rFonts w:ascii="Times New Roman" w:hAnsi="Times New Roman"/>
                <w:sz w:val="15"/>
              </w:rPr>
              <w:t>Weibo</w:t>
            </w:r>
          </w:p>
        </w:tc>
        <w:tc>
          <w:tcPr>
            <w:tcW w:w="1577" w:type="dxa"/>
            <w:tcMar>
              <w:top w:w="80" w:type="dxa"/>
              <w:left w:w="90" w:type="dxa"/>
              <w:bottom w:w="80" w:type="dxa"/>
              <w:right w:w="90" w:type="dxa"/>
            </w:tcMar>
            <w:vAlign w:val="center"/>
          </w:tcPr>
          <w:p w14:paraId="53E9B8F6">
            <w:pPr>
              <w:spacing w:before="0" w:after="0"/>
            </w:pPr>
            <w:r>
              <w:rPr>
                <w:rFonts w:ascii="Times New Roman" w:hAnsi="Times New Roman"/>
                <w:sz w:val="15"/>
              </w:rPr>
              <w:t>1</w:t>
            </w:r>
          </w:p>
        </w:tc>
        <w:tc>
          <w:tcPr>
            <w:tcW w:w="1577" w:type="dxa"/>
            <w:tcMar>
              <w:top w:w="80" w:type="dxa"/>
              <w:left w:w="90" w:type="dxa"/>
              <w:bottom w:w="80" w:type="dxa"/>
              <w:right w:w="90" w:type="dxa"/>
            </w:tcMar>
            <w:vAlign w:val="center"/>
          </w:tcPr>
          <w:p w14:paraId="65670C64">
            <w:pPr>
              <w:spacing w:before="0" w:after="0"/>
            </w:pPr>
            <w:r>
              <w:rPr>
                <w:rFonts w:ascii="Times New Roman" w:hAnsi="Times New Roman"/>
                <w:sz w:val="15"/>
              </w:rPr>
              <w:t>1.27</w:t>
            </w:r>
          </w:p>
        </w:tc>
        <w:tc>
          <w:tcPr>
            <w:tcW w:w="1577" w:type="dxa"/>
            <w:tcMar>
              <w:top w:w="80" w:type="dxa"/>
              <w:left w:w="90" w:type="dxa"/>
              <w:bottom w:w="80" w:type="dxa"/>
              <w:right w:w="90" w:type="dxa"/>
            </w:tcMar>
            <w:vAlign w:val="center"/>
          </w:tcPr>
          <w:p w14:paraId="4BFA9E74">
            <w:pPr>
              <w:spacing w:before="0" w:after="0"/>
            </w:pPr>
            <w:r>
              <w:rPr>
                <w:rFonts w:ascii="Times New Roman" w:hAnsi="Times New Roman"/>
                <w:sz w:val="15"/>
              </w:rPr>
              <w:t>0.54</w:t>
            </w:r>
          </w:p>
        </w:tc>
        <w:tc>
          <w:tcPr>
            <w:tcW w:w="1577" w:type="dxa"/>
            <w:tcMar>
              <w:top w:w="80" w:type="dxa"/>
              <w:left w:w="90" w:type="dxa"/>
              <w:bottom w:w="80" w:type="dxa"/>
              <w:right w:w="90" w:type="dxa"/>
            </w:tcMar>
            <w:vAlign w:val="center"/>
          </w:tcPr>
          <w:p w14:paraId="66B04E0B">
            <w:pPr>
              <w:spacing w:before="0" w:after="0"/>
            </w:pPr>
            <w:r>
              <w:rPr>
                <w:rFonts w:ascii="Times New Roman" w:hAnsi="Times New Roman"/>
                <w:sz w:val="15"/>
              </w:rPr>
              <w:t>0.79</w:t>
            </w:r>
          </w:p>
        </w:tc>
        <w:tc>
          <w:tcPr>
            <w:tcW w:w="1577" w:type="dxa"/>
            <w:tcMar>
              <w:top w:w="80" w:type="dxa"/>
              <w:left w:w="90" w:type="dxa"/>
              <w:bottom w:w="80" w:type="dxa"/>
              <w:right w:w="90" w:type="dxa"/>
            </w:tcMar>
            <w:vAlign w:val="center"/>
          </w:tcPr>
          <w:p w14:paraId="5D1235EE">
            <w:pPr>
              <w:spacing w:before="0" w:after="0"/>
            </w:pPr>
            <w:r>
              <w:rPr>
                <w:rFonts w:ascii="Times New Roman" w:hAnsi="Times New Roman"/>
                <w:sz w:val="15"/>
              </w:rPr>
              <w:t>2.60</w:t>
            </w:r>
          </w:p>
        </w:tc>
      </w:tr>
      <w:tr w14:paraId="09E9406E">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6883AAFA">
            <w:pPr>
              <w:spacing w:before="0" w:after="0"/>
            </w:pPr>
            <w:r>
              <w:rPr>
                <w:rFonts w:ascii="Times New Roman" w:hAnsi="Times New Roman"/>
                <w:sz w:val="15"/>
              </w:rPr>
              <w:t>Weibo</w:t>
            </w:r>
          </w:p>
        </w:tc>
        <w:tc>
          <w:tcPr>
            <w:tcW w:w="1577" w:type="dxa"/>
            <w:tcMar>
              <w:top w:w="80" w:type="dxa"/>
              <w:left w:w="90" w:type="dxa"/>
              <w:bottom w:w="80" w:type="dxa"/>
              <w:right w:w="90" w:type="dxa"/>
            </w:tcMar>
            <w:vAlign w:val="center"/>
          </w:tcPr>
          <w:p w14:paraId="2C98E355">
            <w:pPr>
              <w:spacing w:before="0" w:after="0"/>
            </w:pPr>
            <w:r>
              <w:rPr>
                <w:rFonts w:ascii="Times New Roman" w:hAnsi="Times New Roman"/>
                <w:sz w:val="15"/>
              </w:rPr>
              <w:t>2</w:t>
            </w:r>
          </w:p>
        </w:tc>
        <w:tc>
          <w:tcPr>
            <w:tcW w:w="1577" w:type="dxa"/>
            <w:tcMar>
              <w:top w:w="80" w:type="dxa"/>
              <w:left w:w="90" w:type="dxa"/>
              <w:bottom w:w="80" w:type="dxa"/>
              <w:right w:w="90" w:type="dxa"/>
            </w:tcMar>
            <w:vAlign w:val="center"/>
          </w:tcPr>
          <w:p w14:paraId="69351BC0">
            <w:pPr>
              <w:spacing w:before="0" w:after="0"/>
            </w:pPr>
            <w:r>
              <w:rPr>
                <w:rFonts w:ascii="Times New Roman" w:hAnsi="Times New Roman"/>
                <w:sz w:val="15"/>
              </w:rPr>
              <w:t>0.47</w:t>
            </w:r>
          </w:p>
        </w:tc>
        <w:tc>
          <w:tcPr>
            <w:tcW w:w="1577" w:type="dxa"/>
            <w:tcMar>
              <w:top w:w="80" w:type="dxa"/>
              <w:left w:w="90" w:type="dxa"/>
              <w:bottom w:w="80" w:type="dxa"/>
              <w:right w:w="90" w:type="dxa"/>
            </w:tcMar>
            <w:vAlign w:val="center"/>
          </w:tcPr>
          <w:p w14:paraId="32D78A50">
            <w:pPr>
              <w:spacing w:before="0" w:after="0"/>
            </w:pPr>
            <w:r>
              <w:rPr>
                <w:rFonts w:ascii="Times New Roman" w:hAnsi="Times New Roman"/>
                <w:sz w:val="15"/>
              </w:rPr>
              <w:t>1.09</w:t>
            </w:r>
          </w:p>
        </w:tc>
        <w:tc>
          <w:tcPr>
            <w:tcW w:w="1577" w:type="dxa"/>
            <w:tcMar>
              <w:top w:w="80" w:type="dxa"/>
              <w:left w:w="90" w:type="dxa"/>
              <w:bottom w:w="80" w:type="dxa"/>
              <w:right w:w="90" w:type="dxa"/>
            </w:tcMar>
            <w:vAlign w:val="center"/>
          </w:tcPr>
          <w:p w14:paraId="47FF9398">
            <w:pPr>
              <w:spacing w:before="0" w:after="0"/>
            </w:pPr>
            <w:r>
              <w:rPr>
                <w:rFonts w:ascii="Times New Roman" w:hAnsi="Times New Roman"/>
                <w:sz w:val="15"/>
              </w:rPr>
              <w:t>0.82</w:t>
            </w:r>
          </w:p>
        </w:tc>
        <w:tc>
          <w:tcPr>
            <w:tcW w:w="1577" w:type="dxa"/>
            <w:tcMar>
              <w:top w:w="80" w:type="dxa"/>
              <w:left w:w="90" w:type="dxa"/>
              <w:bottom w:w="80" w:type="dxa"/>
              <w:right w:w="90" w:type="dxa"/>
            </w:tcMar>
            <w:vAlign w:val="center"/>
          </w:tcPr>
          <w:p w14:paraId="39652FC6">
            <w:pPr>
              <w:spacing w:before="0" w:after="0"/>
            </w:pPr>
            <w:r>
              <w:rPr>
                <w:rFonts w:ascii="Times New Roman" w:hAnsi="Times New Roman"/>
                <w:sz w:val="15"/>
              </w:rPr>
              <w:t>2.38</w:t>
            </w:r>
          </w:p>
        </w:tc>
      </w:tr>
      <w:tr w14:paraId="32041CF7">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6DBAE35E">
            <w:pPr>
              <w:spacing w:before="0" w:after="0"/>
            </w:pPr>
            <w:r>
              <w:rPr>
                <w:rFonts w:ascii="Times New Roman" w:hAnsi="Times New Roman"/>
                <w:sz w:val="15"/>
              </w:rPr>
              <w:t>Weibo</w:t>
            </w:r>
          </w:p>
        </w:tc>
        <w:tc>
          <w:tcPr>
            <w:tcW w:w="1577" w:type="dxa"/>
            <w:tcMar>
              <w:top w:w="80" w:type="dxa"/>
              <w:left w:w="90" w:type="dxa"/>
              <w:bottom w:w="80" w:type="dxa"/>
              <w:right w:w="90" w:type="dxa"/>
            </w:tcMar>
            <w:vAlign w:val="center"/>
          </w:tcPr>
          <w:p w14:paraId="12766BD8">
            <w:pPr>
              <w:spacing w:before="0" w:after="0"/>
            </w:pPr>
            <w:r>
              <w:rPr>
                <w:rFonts w:ascii="Times New Roman" w:hAnsi="Times New Roman"/>
                <w:sz w:val="15"/>
              </w:rPr>
              <w:t>3</w:t>
            </w:r>
          </w:p>
        </w:tc>
        <w:tc>
          <w:tcPr>
            <w:tcW w:w="1577" w:type="dxa"/>
            <w:tcMar>
              <w:top w:w="80" w:type="dxa"/>
              <w:left w:w="90" w:type="dxa"/>
              <w:bottom w:w="80" w:type="dxa"/>
              <w:right w:w="90" w:type="dxa"/>
            </w:tcMar>
            <w:vAlign w:val="center"/>
          </w:tcPr>
          <w:p w14:paraId="6CDA807C">
            <w:pPr>
              <w:spacing w:before="0" w:after="0"/>
            </w:pPr>
            <w:r>
              <w:rPr>
                <w:rFonts w:ascii="Times New Roman" w:hAnsi="Times New Roman"/>
                <w:sz w:val="15"/>
              </w:rPr>
              <w:t>0.21</w:t>
            </w:r>
          </w:p>
        </w:tc>
        <w:tc>
          <w:tcPr>
            <w:tcW w:w="1577" w:type="dxa"/>
            <w:tcMar>
              <w:top w:w="80" w:type="dxa"/>
              <w:left w:w="90" w:type="dxa"/>
              <w:bottom w:w="80" w:type="dxa"/>
              <w:right w:w="90" w:type="dxa"/>
            </w:tcMar>
            <w:vAlign w:val="center"/>
          </w:tcPr>
          <w:p w14:paraId="1481A259">
            <w:pPr>
              <w:spacing w:before="0" w:after="0"/>
            </w:pPr>
            <w:r>
              <w:rPr>
                <w:rFonts w:ascii="Times New Roman" w:hAnsi="Times New Roman"/>
                <w:sz w:val="15"/>
              </w:rPr>
              <w:t>1.06</w:t>
            </w:r>
          </w:p>
        </w:tc>
        <w:tc>
          <w:tcPr>
            <w:tcW w:w="1577" w:type="dxa"/>
            <w:tcMar>
              <w:top w:w="80" w:type="dxa"/>
              <w:left w:w="90" w:type="dxa"/>
              <w:bottom w:w="80" w:type="dxa"/>
              <w:right w:w="90" w:type="dxa"/>
            </w:tcMar>
            <w:vAlign w:val="center"/>
          </w:tcPr>
          <w:p w14:paraId="35E27771">
            <w:pPr>
              <w:spacing w:before="0" w:after="0"/>
            </w:pPr>
            <w:r>
              <w:rPr>
                <w:rFonts w:ascii="Times New Roman" w:hAnsi="Times New Roman"/>
                <w:sz w:val="15"/>
              </w:rPr>
              <w:t>0.33</w:t>
            </w:r>
          </w:p>
        </w:tc>
        <w:tc>
          <w:tcPr>
            <w:tcW w:w="1577" w:type="dxa"/>
            <w:tcMar>
              <w:top w:w="80" w:type="dxa"/>
              <w:left w:w="90" w:type="dxa"/>
              <w:bottom w:w="80" w:type="dxa"/>
              <w:right w:w="90" w:type="dxa"/>
            </w:tcMar>
            <w:vAlign w:val="center"/>
          </w:tcPr>
          <w:p w14:paraId="7DFD541C">
            <w:pPr>
              <w:spacing w:before="0" w:after="0"/>
            </w:pPr>
            <w:r>
              <w:rPr>
                <w:rFonts w:ascii="Times New Roman" w:hAnsi="Times New Roman"/>
                <w:sz w:val="15"/>
              </w:rPr>
              <w:t>1.60</w:t>
            </w:r>
          </w:p>
        </w:tc>
      </w:tr>
      <w:tr w14:paraId="24577924">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2FB5A908">
            <w:pPr>
              <w:spacing w:before="0" w:after="0"/>
            </w:pPr>
            <w:r>
              <w:rPr>
                <w:rFonts w:ascii="Times New Roman" w:hAnsi="Times New Roman"/>
                <w:sz w:val="15"/>
              </w:rPr>
              <w:t>Weibo</w:t>
            </w:r>
          </w:p>
        </w:tc>
        <w:tc>
          <w:tcPr>
            <w:tcW w:w="1577" w:type="dxa"/>
            <w:tcMar>
              <w:top w:w="80" w:type="dxa"/>
              <w:left w:w="90" w:type="dxa"/>
              <w:bottom w:w="80" w:type="dxa"/>
              <w:right w:w="90" w:type="dxa"/>
            </w:tcMar>
            <w:vAlign w:val="center"/>
          </w:tcPr>
          <w:p w14:paraId="24342FCF">
            <w:pPr>
              <w:spacing w:before="0" w:after="0"/>
            </w:pPr>
            <w:r>
              <w:rPr>
                <w:rFonts w:ascii="Times New Roman" w:hAnsi="Times New Roman"/>
                <w:sz w:val="15"/>
              </w:rPr>
              <w:t>4</w:t>
            </w:r>
          </w:p>
        </w:tc>
        <w:tc>
          <w:tcPr>
            <w:tcW w:w="1577" w:type="dxa"/>
            <w:tcMar>
              <w:top w:w="80" w:type="dxa"/>
              <w:left w:w="90" w:type="dxa"/>
              <w:bottom w:w="80" w:type="dxa"/>
              <w:right w:w="90" w:type="dxa"/>
            </w:tcMar>
            <w:vAlign w:val="center"/>
          </w:tcPr>
          <w:p w14:paraId="26340654">
            <w:pPr>
              <w:spacing w:before="0" w:after="0"/>
            </w:pPr>
            <w:r>
              <w:rPr>
                <w:rFonts w:ascii="Times New Roman" w:hAnsi="Times New Roman"/>
                <w:sz w:val="15"/>
              </w:rPr>
              <w:t>0.43</w:t>
            </w:r>
          </w:p>
        </w:tc>
        <w:tc>
          <w:tcPr>
            <w:tcW w:w="1577" w:type="dxa"/>
            <w:tcMar>
              <w:top w:w="80" w:type="dxa"/>
              <w:left w:w="90" w:type="dxa"/>
              <w:bottom w:w="80" w:type="dxa"/>
              <w:right w:w="90" w:type="dxa"/>
            </w:tcMar>
            <w:vAlign w:val="center"/>
          </w:tcPr>
          <w:p w14:paraId="53838283">
            <w:pPr>
              <w:spacing w:before="0" w:after="0"/>
            </w:pPr>
            <w:r>
              <w:rPr>
                <w:rFonts w:ascii="Times New Roman" w:hAnsi="Times New Roman"/>
                <w:sz w:val="15"/>
              </w:rPr>
              <w:t>1.51</w:t>
            </w:r>
          </w:p>
        </w:tc>
        <w:tc>
          <w:tcPr>
            <w:tcW w:w="1577" w:type="dxa"/>
            <w:tcMar>
              <w:top w:w="80" w:type="dxa"/>
              <w:left w:w="90" w:type="dxa"/>
              <w:bottom w:w="80" w:type="dxa"/>
              <w:right w:w="90" w:type="dxa"/>
            </w:tcMar>
            <w:vAlign w:val="center"/>
          </w:tcPr>
          <w:p w14:paraId="504F503A">
            <w:pPr>
              <w:spacing w:before="0" w:after="0"/>
            </w:pPr>
            <w:r>
              <w:rPr>
                <w:rFonts w:ascii="Times New Roman" w:hAnsi="Times New Roman"/>
                <w:sz w:val="15"/>
              </w:rPr>
              <w:t>0.73</w:t>
            </w:r>
          </w:p>
        </w:tc>
        <w:tc>
          <w:tcPr>
            <w:tcW w:w="1577" w:type="dxa"/>
            <w:tcMar>
              <w:top w:w="80" w:type="dxa"/>
              <w:left w:w="90" w:type="dxa"/>
              <w:bottom w:w="80" w:type="dxa"/>
              <w:right w:w="90" w:type="dxa"/>
            </w:tcMar>
            <w:vAlign w:val="center"/>
          </w:tcPr>
          <w:p w14:paraId="379A6187">
            <w:pPr>
              <w:spacing w:before="0" w:after="0"/>
            </w:pPr>
            <w:r>
              <w:rPr>
                <w:rFonts w:ascii="Times New Roman" w:hAnsi="Times New Roman"/>
                <w:sz w:val="15"/>
              </w:rPr>
              <w:t>2.67</w:t>
            </w:r>
          </w:p>
        </w:tc>
      </w:tr>
      <w:tr w14:paraId="11B0D239">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5263C96C">
            <w:pPr>
              <w:spacing w:before="0" w:after="0"/>
            </w:pPr>
            <w:r>
              <w:rPr>
                <w:rFonts w:ascii="Times New Roman" w:hAnsi="Times New Roman"/>
                <w:sz w:val="15"/>
              </w:rPr>
              <w:t>Weibo</w:t>
            </w:r>
          </w:p>
        </w:tc>
        <w:tc>
          <w:tcPr>
            <w:tcW w:w="1577" w:type="dxa"/>
            <w:tcMar>
              <w:top w:w="80" w:type="dxa"/>
              <w:left w:w="90" w:type="dxa"/>
              <w:bottom w:w="80" w:type="dxa"/>
              <w:right w:w="90" w:type="dxa"/>
            </w:tcMar>
            <w:vAlign w:val="center"/>
          </w:tcPr>
          <w:p w14:paraId="5E7A2C85">
            <w:pPr>
              <w:spacing w:before="0" w:after="0"/>
            </w:pPr>
            <w:r>
              <w:rPr>
                <w:rFonts w:ascii="Times New Roman" w:hAnsi="Times New Roman"/>
                <w:sz w:val="15"/>
              </w:rPr>
              <w:t>5</w:t>
            </w:r>
          </w:p>
        </w:tc>
        <w:tc>
          <w:tcPr>
            <w:tcW w:w="1577" w:type="dxa"/>
            <w:tcMar>
              <w:top w:w="80" w:type="dxa"/>
              <w:left w:w="90" w:type="dxa"/>
              <w:bottom w:w="80" w:type="dxa"/>
              <w:right w:w="90" w:type="dxa"/>
            </w:tcMar>
            <w:vAlign w:val="center"/>
          </w:tcPr>
          <w:p w14:paraId="6D59EC15">
            <w:pPr>
              <w:spacing w:before="0" w:after="0"/>
            </w:pPr>
            <w:r>
              <w:rPr>
                <w:rFonts w:ascii="Times New Roman" w:hAnsi="Times New Roman"/>
                <w:sz w:val="15"/>
              </w:rPr>
              <w:t>0.42</w:t>
            </w:r>
          </w:p>
        </w:tc>
        <w:tc>
          <w:tcPr>
            <w:tcW w:w="1577" w:type="dxa"/>
            <w:tcMar>
              <w:top w:w="80" w:type="dxa"/>
              <w:left w:w="90" w:type="dxa"/>
              <w:bottom w:w="80" w:type="dxa"/>
              <w:right w:w="90" w:type="dxa"/>
            </w:tcMar>
            <w:vAlign w:val="center"/>
          </w:tcPr>
          <w:p w14:paraId="3E70D169">
            <w:pPr>
              <w:spacing w:before="0" w:after="0"/>
            </w:pPr>
            <w:r>
              <w:rPr>
                <w:rFonts w:ascii="Times New Roman" w:hAnsi="Times New Roman"/>
                <w:sz w:val="15"/>
              </w:rPr>
              <w:t>0.90</w:t>
            </w:r>
          </w:p>
        </w:tc>
        <w:tc>
          <w:tcPr>
            <w:tcW w:w="1577" w:type="dxa"/>
            <w:tcMar>
              <w:top w:w="80" w:type="dxa"/>
              <w:left w:w="90" w:type="dxa"/>
              <w:bottom w:w="80" w:type="dxa"/>
              <w:right w:w="90" w:type="dxa"/>
            </w:tcMar>
            <w:vAlign w:val="center"/>
          </w:tcPr>
          <w:p w14:paraId="0F43F26B">
            <w:pPr>
              <w:spacing w:before="0" w:after="0"/>
            </w:pPr>
            <w:r>
              <w:rPr>
                <w:rFonts w:ascii="Times New Roman" w:hAnsi="Times New Roman"/>
                <w:sz w:val="15"/>
              </w:rPr>
              <w:t>0.48</w:t>
            </w:r>
          </w:p>
        </w:tc>
        <w:tc>
          <w:tcPr>
            <w:tcW w:w="1577" w:type="dxa"/>
            <w:tcMar>
              <w:top w:w="80" w:type="dxa"/>
              <w:left w:w="90" w:type="dxa"/>
              <w:bottom w:w="80" w:type="dxa"/>
              <w:right w:w="90" w:type="dxa"/>
            </w:tcMar>
            <w:vAlign w:val="center"/>
          </w:tcPr>
          <w:p w14:paraId="07669DFC">
            <w:pPr>
              <w:spacing w:before="0" w:after="0"/>
            </w:pPr>
            <w:r>
              <w:rPr>
                <w:rFonts w:ascii="Times New Roman" w:hAnsi="Times New Roman"/>
                <w:sz w:val="15"/>
              </w:rPr>
              <w:t>1.80</w:t>
            </w:r>
          </w:p>
        </w:tc>
      </w:tr>
      <w:tr w14:paraId="111C4CE3">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3BE629CB">
            <w:pPr>
              <w:spacing w:before="0" w:after="0"/>
            </w:pPr>
            <w:r>
              <w:rPr>
                <w:rFonts w:ascii="Times New Roman" w:hAnsi="Times New Roman"/>
                <w:sz w:val="15"/>
              </w:rPr>
              <w:t>Xianyu</w:t>
            </w:r>
          </w:p>
        </w:tc>
        <w:tc>
          <w:tcPr>
            <w:tcW w:w="1577" w:type="dxa"/>
            <w:tcMar>
              <w:top w:w="80" w:type="dxa"/>
              <w:left w:w="90" w:type="dxa"/>
              <w:bottom w:w="80" w:type="dxa"/>
              <w:right w:w="90" w:type="dxa"/>
            </w:tcMar>
            <w:vAlign w:val="center"/>
          </w:tcPr>
          <w:p w14:paraId="79E922B9">
            <w:pPr>
              <w:spacing w:before="0" w:after="0"/>
            </w:pPr>
            <w:r>
              <w:rPr>
                <w:rFonts w:ascii="Times New Roman" w:hAnsi="Times New Roman"/>
                <w:sz w:val="15"/>
              </w:rPr>
              <w:t>1</w:t>
            </w:r>
          </w:p>
        </w:tc>
        <w:tc>
          <w:tcPr>
            <w:tcW w:w="1577" w:type="dxa"/>
            <w:tcMar>
              <w:top w:w="80" w:type="dxa"/>
              <w:left w:w="90" w:type="dxa"/>
              <w:bottom w:w="80" w:type="dxa"/>
              <w:right w:w="90" w:type="dxa"/>
            </w:tcMar>
            <w:vAlign w:val="center"/>
          </w:tcPr>
          <w:p w14:paraId="49EAFCAB">
            <w:pPr>
              <w:spacing w:before="0" w:after="0"/>
            </w:pPr>
            <w:r>
              <w:rPr>
                <w:rFonts w:ascii="Times New Roman" w:hAnsi="Times New Roman"/>
                <w:sz w:val="15"/>
              </w:rPr>
              <w:t>1.54</w:t>
            </w:r>
          </w:p>
        </w:tc>
        <w:tc>
          <w:tcPr>
            <w:tcW w:w="1577" w:type="dxa"/>
            <w:tcMar>
              <w:top w:w="80" w:type="dxa"/>
              <w:left w:w="90" w:type="dxa"/>
              <w:bottom w:w="80" w:type="dxa"/>
              <w:right w:w="90" w:type="dxa"/>
            </w:tcMar>
            <w:vAlign w:val="center"/>
          </w:tcPr>
          <w:p w14:paraId="08A453EE">
            <w:pPr>
              <w:spacing w:before="0" w:after="0"/>
            </w:pPr>
            <w:r>
              <w:rPr>
                <w:rFonts w:ascii="Times New Roman" w:hAnsi="Times New Roman"/>
                <w:sz w:val="15"/>
              </w:rPr>
              <w:t>1.22</w:t>
            </w:r>
          </w:p>
        </w:tc>
        <w:tc>
          <w:tcPr>
            <w:tcW w:w="1577" w:type="dxa"/>
            <w:tcMar>
              <w:top w:w="80" w:type="dxa"/>
              <w:left w:w="90" w:type="dxa"/>
              <w:bottom w:w="80" w:type="dxa"/>
              <w:right w:w="90" w:type="dxa"/>
            </w:tcMar>
            <w:vAlign w:val="center"/>
          </w:tcPr>
          <w:p w14:paraId="0D15E6EB">
            <w:pPr>
              <w:spacing w:before="0" w:after="0"/>
            </w:pPr>
            <w:r>
              <w:rPr>
                <w:rFonts w:ascii="Times New Roman" w:hAnsi="Times New Roman"/>
                <w:sz w:val="15"/>
              </w:rPr>
              <w:t>0.31</w:t>
            </w:r>
          </w:p>
        </w:tc>
        <w:tc>
          <w:tcPr>
            <w:tcW w:w="1577" w:type="dxa"/>
            <w:tcMar>
              <w:top w:w="80" w:type="dxa"/>
              <w:left w:w="90" w:type="dxa"/>
              <w:bottom w:w="80" w:type="dxa"/>
              <w:right w:w="90" w:type="dxa"/>
            </w:tcMar>
            <w:vAlign w:val="center"/>
          </w:tcPr>
          <w:p w14:paraId="17AE8E37">
            <w:pPr>
              <w:spacing w:before="0" w:after="0"/>
            </w:pPr>
            <w:r>
              <w:rPr>
                <w:rFonts w:ascii="Times New Roman" w:hAnsi="Times New Roman"/>
                <w:sz w:val="15"/>
              </w:rPr>
              <w:t>3.07</w:t>
            </w:r>
          </w:p>
        </w:tc>
      </w:tr>
      <w:tr w14:paraId="63634AFB">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6B344732">
            <w:pPr>
              <w:spacing w:before="0" w:after="0"/>
            </w:pPr>
            <w:r>
              <w:rPr>
                <w:rFonts w:ascii="Times New Roman" w:hAnsi="Times New Roman"/>
                <w:sz w:val="15"/>
              </w:rPr>
              <w:t>Xianyu</w:t>
            </w:r>
          </w:p>
        </w:tc>
        <w:tc>
          <w:tcPr>
            <w:tcW w:w="1577" w:type="dxa"/>
            <w:tcMar>
              <w:top w:w="80" w:type="dxa"/>
              <w:left w:w="90" w:type="dxa"/>
              <w:bottom w:w="80" w:type="dxa"/>
              <w:right w:w="90" w:type="dxa"/>
            </w:tcMar>
            <w:vAlign w:val="center"/>
          </w:tcPr>
          <w:p w14:paraId="41B2BBE9">
            <w:pPr>
              <w:spacing w:before="0" w:after="0"/>
            </w:pPr>
            <w:r>
              <w:rPr>
                <w:rFonts w:ascii="Times New Roman" w:hAnsi="Times New Roman"/>
                <w:sz w:val="15"/>
              </w:rPr>
              <w:t>2</w:t>
            </w:r>
          </w:p>
        </w:tc>
        <w:tc>
          <w:tcPr>
            <w:tcW w:w="1577" w:type="dxa"/>
            <w:tcMar>
              <w:top w:w="80" w:type="dxa"/>
              <w:left w:w="90" w:type="dxa"/>
              <w:bottom w:w="80" w:type="dxa"/>
              <w:right w:w="90" w:type="dxa"/>
            </w:tcMar>
            <w:vAlign w:val="center"/>
          </w:tcPr>
          <w:p w14:paraId="5103E50C">
            <w:pPr>
              <w:spacing w:before="0" w:after="0"/>
            </w:pPr>
            <w:r>
              <w:rPr>
                <w:rFonts w:ascii="Times New Roman" w:hAnsi="Times New Roman"/>
                <w:sz w:val="15"/>
              </w:rPr>
              <w:t>0.24</w:t>
            </w:r>
          </w:p>
        </w:tc>
        <w:tc>
          <w:tcPr>
            <w:tcW w:w="1577" w:type="dxa"/>
            <w:tcMar>
              <w:top w:w="80" w:type="dxa"/>
              <w:left w:w="90" w:type="dxa"/>
              <w:bottom w:w="80" w:type="dxa"/>
              <w:right w:w="90" w:type="dxa"/>
            </w:tcMar>
            <w:vAlign w:val="center"/>
          </w:tcPr>
          <w:p w14:paraId="02C29075">
            <w:pPr>
              <w:spacing w:before="0" w:after="0"/>
            </w:pPr>
            <w:r>
              <w:rPr>
                <w:rFonts w:ascii="Times New Roman" w:hAnsi="Times New Roman"/>
                <w:sz w:val="15"/>
              </w:rPr>
              <w:t>1.07</w:t>
            </w:r>
          </w:p>
        </w:tc>
        <w:tc>
          <w:tcPr>
            <w:tcW w:w="1577" w:type="dxa"/>
            <w:tcMar>
              <w:top w:w="80" w:type="dxa"/>
              <w:left w:w="90" w:type="dxa"/>
              <w:bottom w:w="80" w:type="dxa"/>
              <w:right w:w="90" w:type="dxa"/>
            </w:tcMar>
            <w:vAlign w:val="center"/>
          </w:tcPr>
          <w:p w14:paraId="0770426B">
            <w:pPr>
              <w:spacing w:before="0" w:after="0"/>
            </w:pPr>
            <w:r>
              <w:rPr>
                <w:rFonts w:ascii="Times New Roman" w:hAnsi="Times New Roman"/>
                <w:sz w:val="15"/>
              </w:rPr>
              <w:t>0.46</w:t>
            </w:r>
          </w:p>
        </w:tc>
        <w:tc>
          <w:tcPr>
            <w:tcW w:w="1577" w:type="dxa"/>
            <w:tcMar>
              <w:top w:w="80" w:type="dxa"/>
              <w:left w:w="90" w:type="dxa"/>
              <w:bottom w:w="80" w:type="dxa"/>
              <w:right w:w="90" w:type="dxa"/>
            </w:tcMar>
            <w:vAlign w:val="center"/>
          </w:tcPr>
          <w:p w14:paraId="1F0A72EA">
            <w:pPr>
              <w:spacing w:before="0" w:after="0"/>
            </w:pPr>
            <w:r>
              <w:rPr>
                <w:rFonts w:ascii="Times New Roman" w:hAnsi="Times New Roman"/>
                <w:sz w:val="15"/>
              </w:rPr>
              <w:t>1.77</w:t>
            </w:r>
          </w:p>
        </w:tc>
      </w:tr>
      <w:tr w14:paraId="14C76F25">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4487AF7D">
            <w:pPr>
              <w:spacing w:before="0" w:after="0"/>
            </w:pPr>
            <w:r>
              <w:rPr>
                <w:rFonts w:ascii="Times New Roman" w:hAnsi="Times New Roman"/>
                <w:sz w:val="15"/>
              </w:rPr>
              <w:t>Xianyu</w:t>
            </w:r>
          </w:p>
        </w:tc>
        <w:tc>
          <w:tcPr>
            <w:tcW w:w="1577" w:type="dxa"/>
            <w:tcMar>
              <w:top w:w="80" w:type="dxa"/>
              <w:left w:w="90" w:type="dxa"/>
              <w:bottom w:w="80" w:type="dxa"/>
              <w:right w:w="90" w:type="dxa"/>
            </w:tcMar>
            <w:vAlign w:val="center"/>
          </w:tcPr>
          <w:p w14:paraId="7539D2A3">
            <w:pPr>
              <w:spacing w:before="0" w:after="0"/>
            </w:pPr>
            <w:r>
              <w:rPr>
                <w:rFonts w:ascii="Times New Roman" w:hAnsi="Times New Roman"/>
                <w:sz w:val="15"/>
              </w:rPr>
              <w:t>3</w:t>
            </w:r>
          </w:p>
        </w:tc>
        <w:tc>
          <w:tcPr>
            <w:tcW w:w="1577" w:type="dxa"/>
            <w:tcMar>
              <w:top w:w="80" w:type="dxa"/>
              <w:left w:w="90" w:type="dxa"/>
              <w:bottom w:w="80" w:type="dxa"/>
              <w:right w:w="90" w:type="dxa"/>
            </w:tcMar>
            <w:vAlign w:val="center"/>
          </w:tcPr>
          <w:p w14:paraId="03BA9C07">
            <w:pPr>
              <w:spacing w:before="0" w:after="0"/>
            </w:pPr>
            <w:r>
              <w:rPr>
                <w:rFonts w:ascii="Times New Roman" w:hAnsi="Times New Roman"/>
                <w:sz w:val="15"/>
              </w:rPr>
              <w:t>0.21</w:t>
            </w:r>
          </w:p>
        </w:tc>
        <w:tc>
          <w:tcPr>
            <w:tcW w:w="1577" w:type="dxa"/>
            <w:tcMar>
              <w:top w:w="80" w:type="dxa"/>
              <w:left w:w="90" w:type="dxa"/>
              <w:bottom w:w="80" w:type="dxa"/>
              <w:right w:w="90" w:type="dxa"/>
            </w:tcMar>
            <w:vAlign w:val="center"/>
          </w:tcPr>
          <w:p w14:paraId="20CAB059">
            <w:pPr>
              <w:spacing w:before="0" w:after="0"/>
            </w:pPr>
            <w:r>
              <w:rPr>
                <w:rFonts w:ascii="Times New Roman" w:hAnsi="Times New Roman"/>
                <w:sz w:val="15"/>
              </w:rPr>
              <w:t>1.00</w:t>
            </w:r>
          </w:p>
        </w:tc>
        <w:tc>
          <w:tcPr>
            <w:tcW w:w="1577" w:type="dxa"/>
            <w:tcMar>
              <w:top w:w="80" w:type="dxa"/>
              <w:left w:w="90" w:type="dxa"/>
              <w:bottom w:w="80" w:type="dxa"/>
              <w:right w:w="90" w:type="dxa"/>
            </w:tcMar>
            <w:vAlign w:val="center"/>
          </w:tcPr>
          <w:p w14:paraId="11909824">
            <w:pPr>
              <w:spacing w:before="0" w:after="0"/>
            </w:pPr>
            <w:r>
              <w:rPr>
                <w:rFonts w:ascii="Times New Roman" w:hAnsi="Times New Roman"/>
                <w:sz w:val="15"/>
              </w:rPr>
              <w:t>0.31</w:t>
            </w:r>
          </w:p>
        </w:tc>
        <w:tc>
          <w:tcPr>
            <w:tcW w:w="1577" w:type="dxa"/>
            <w:tcMar>
              <w:top w:w="80" w:type="dxa"/>
              <w:left w:w="90" w:type="dxa"/>
              <w:bottom w:w="80" w:type="dxa"/>
              <w:right w:w="90" w:type="dxa"/>
            </w:tcMar>
            <w:vAlign w:val="center"/>
          </w:tcPr>
          <w:p w14:paraId="0CD5A7F8">
            <w:pPr>
              <w:spacing w:before="0" w:after="0"/>
            </w:pPr>
            <w:r>
              <w:rPr>
                <w:rFonts w:ascii="Times New Roman" w:hAnsi="Times New Roman"/>
                <w:sz w:val="15"/>
              </w:rPr>
              <w:t>1.52</w:t>
            </w:r>
          </w:p>
        </w:tc>
      </w:tr>
      <w:tr w14:paraId="427D2062">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3E9286A7">
            <w:pPr>
              <w:spacing w:before="0" w:after="0"/>
            </w:pPr>
            <w:r>
              <w:rPr>
                <w:rFonts w:ascii="Times New Roman" w:hAnsi="Times New Roman"/>
                <w:sz w:val="15"/>
              </w:rPr>
              <w:t>Xianyu</w:t>
            </w:r>
          </w:p>
        </w:tc>
        <w:tc>
          <w:tcPr>
            <w:tcW w:w="1577" w:type="dxa"/>
            <w:tcMar>
              <w:top w:w="80" w:type="dxa"/>
              <w:left w:w="90" w:type="dxa"/>
              <w:bottom w:w="80" w:type="dxa"/>
              <w:right w:w="90" w:type="dxa"/>
            </w:tcMar>
            <w:vAlign w:val="center"/>
          </w:tcPr>
          <w:p w14:paraId="39BA5EF8">
            <w:pPr>
              <w:spacing w:before="0" w:after="0"/>
            </w:pPr>
            <w:r>
              <w:rPr>
                <w:rFonts w:ascii="Times New Roman" w:hAnsi="Times New Roman"/>
                <w:sz w:val="15"/>
              </w:rPr>
              <w:t>4</w:t>
            </w:r>
          </w:p>
        </w:tc>
        <w:tc>
          <w:tcPr>
            <w:tcW w:w="1577" w:type="dxa"/>
            <w:tcMar>
              <w:top w:w="80" w:type="dxa"/>
              <w:left w:w="90" w:type="dxa"/>
              <w:bottom w:w="80" w:type="dxa"/>
              <w:right w:w="90" w:type="dxa"/>
            </w:tcMar>
            <w:vAlign w:val="center"/>
          </w:tcPr>
          <w:p w14:paraId="47CF4232">
            <w:pPr>
              <w:spacing w:before="0" w:after="0"/>
            </w:pPr>
            <w:r>
              <w:rPr>
                <w:rFonts w:ascii="Times New Roman" w:hAnsi="Times New Roman"/>
                <w:sz w:val="15"/>
              </w:rPr>
              <w:t>0.29</w:t>
            </w:r>
          </w:p>
        </w:tc>
        <w:tc>
          <w:tcPr>
            <w:tcW w:w="1577" w:type="dxa"/>
            <w:tcMar>
              <w:top w:w="80" w:type="dxa"/>
              <w:left w:w="90" w:type="dxa"/>
              <w:bottom w:w="80" w:type="dxa"/>
              <w:right w:w="90" w:type="dxa"/>
            </w:tcMar>
            <w:vAlign w:val="center"/>
          </w:tcPr>
          <w:p w14:paraId="67565A24">
            <w:pPr>
              <w:spacing w:before="0" w:after="0"/>
            </w:pPr>
            <w:r>
              <w:rPr>
                <w:rFonts w:ascii="Times New Roman" w:hAnsi="Times New Roman"/>
                <w:sz w:val="15"/>
              </w:rPr>
              <w:t>0.82</w:t>
            </w:r>
          </w:p>
        </w:tc>
        <w:tc>
          <w:tcPr>
            <w:tcW w:w="1577" w:type="dxa"/>
            <w:tcMar>
              <w:top w:w="80" w:type="dxa"/>
              <w:left w:w="90" w:type="dxa"/>
              <w:bottom w:w="80" w:type="dxa"/>
              <w:right w:w="90" w:type="dxa"/>
            </w:tcMar>
            <w:vAlign w:val="center"/>
          </w:tcPr>
          <w:p w14:paraId="217F781A">
            <w:pPr>
              <w:spacing w:before="0" w:after="0"/>
            </w:pPr>
            <w:r>
              <w:rPr>
                <w:rFonts w:ascii="Times New Roman" w:hAnsi="Times New Roman"/>
                <w:sz w:val="15"/>
              </w:rPr>
              <w:t>0.66</w:t>
            </w:r>
          </w:p>
        </w:tc>
        <w:tc>
          <w:tcPr>
            <w:tcW w:w="1577" w:type="dxa"/>
            <w:tcMar>
              <w:top w:w="80" w:type="dxa"/>
              <w:left w:w="90" w:type="dxa"/>
              <w:bottom w:w="80" w:type="dxa"/>
              <w:right w:w="90" w:type="dxa"/>
            </w:tcMar>
            <w:vAlign w:val="center"/>
          </w:tcPr>
          <w:p w14:paraId="1DACEC8C">
            <w:pPr>
              <w:spacing w:before="0" w:after="0"/>
            </w:pPr>
            <w:r>
              <w:rPr>
                <w:rFonts w:ascii="Times New Roman" w:hAnsi="Times New Roman"/>
                <w:sz w:val="15"/>
              </w:rPr>
              <w:t>1.77</w:t>
            </w:r>
          </w:p>
        </w:tc>
      </w:tr>
      <w:tr w14:paraId="30D247A8">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23572921">
            <w:pPr>
              <w:spacing w:before="0" w:after="0"/>
            </w:pPr>
            <w:r>
              <w:rPr>
                <w:rFonts w:ascii="Times New Roman" w:hAnsi="Times New Roman"/>
                <w:sz w:val="15"/>
              </w:rPr>
              <w:t>Xianyu</w:t>
            </w:r>
          </w:p>
        </w:tc>
        <w:tc>
          <w:tcPr>
            <w:tcW w:w="1577" w:type="dxa"/>
            <w:tcMar>
              <w:top w:w="80" w:type="dxa"/>
              <w:left w:w="90" w:type="dxa"/>
              <w:bottom w:w="80" w:type="dxa"/>
              <w:right w:w="90" w:type="dxa"/>
            </w:tcMar>
            <w:vAlign w:val="center"/>
          </w:tcPr>
          <w:p w14:paraId="0DD30F1C">
            <w:pPr>
              <w:spacing w:before="0" w:after="0"/>
            </w:pPr>
            <w:r>
              <w:rPr>
                <w:rFonts w:ascii="Times New Roman" w:hAnsi="Times New Roman"/>
                <w:sz w:val="15"/>
              </w:rPr>
              <w:t>5</w:t>
            </w:r>
          </w:p>
        </w:tc>
        <w:tc>
          <w:tcPr>
            <w:tcW w:w="1577" w:type="dxa"/>
            <w:tcMar>
              <w:top w:w="80" w:type="dxa"/>
              <w:left w:w="90" w:type="dxa"/>
              <w:bottom w:w="80" w:type="dxa"/>
              <w:right w:w="90" w:type="dxa"/>
            </w:tcMar>
            <w:vAlign w:val="center"/>
          </w:tcPr>
          <w:p w14:paraId="77F16C83">
            <w:pPr>
              <w:spacing w:before="0" w:after="0"/>
            </w:pPr>
            <w:r>
              <w:rPr>
                <w:rFonts w:ascii="Times New Roman" w:hAnsi="Times New Roman"/>
                <w:sz w:val="15"/>
              </w:rPr>
              <w:t>0.54</w:t>
            </w:r>
          </w:p>
        </w:tc>
        <w:tc>
          <w:tcPr>
            <w:tcW w:w="1577" w:type="dxa"/>
            <w:tcMar>
              <w:top w:w="80" w:type="dxa"/>
              <w:left w:w="90" w:type="dxa"/>
              <w:bottom w:w="80" w:type="dxa"/>
              <w:right w:w="90" w:type="dxa"/>
            </w:tcMar>
            <w:vAlign w:val="center"/>
          </w:tcPr>
          <w:p w14:paraId="221D1A1E">
            <w:pPr>
              <w:spacing w:before="0" w:after="0"/>
            </w:pPr>
            <w:r>
              <w:rPr>
                <w:rFonts w:ascii="Times New Roman" w:hAnsi="Times New Roman"/>
                <w:sz w:val="15"/>
              </w:rPr>
              <w:t>1.34</w:t>
            </w:r>
          </w:p>
        </w:tc>
        <w:tc>
          <w:tcPr>
            <w:tcW w:w="1577" w:type="dxa"/>
            <w:tcMar>
              <w:top w:w="80" w:type="dxa"/>
              <w:left w:w="90" w:type="dxa"/>
              <w:bottom w:w="80" w:type="dxa"/>
              <w:right w:w="90" w:type="dxa"/>
            </w:tcMar>
            <w:vAlign w:val="center"/>
          </w:tcPr>
          <w:p w14:paraId="572E037A">
            <w:pPr>
              <w:spacing w:before="0" w:after="0"/>
            </w:pPr>
            <w:r>
              <w:rPr>
                <w:rFonts w:ascii="Times New Roman" w:hAnsi="Times New Roman"/>
                <w:sz w:val="15"/>
              </w:rPr>
              <w:t>0.27</w:t>
            </w:r>
          </w:p>
        </w:tc>
        <w:tc>
          <w:tcPr>
            <w:tcW w:w="1577" w:type="dxa"/>
            <w:tcMar>
              <w:top w:w="80" w:type="dxa"/>
              <w:left w:w="90" w:type="dxa"/>
              <w:bottom w:w="80" w:type="dxa"/>
              <w:right w:w="90" w:type="dxa"/>
            </w:tcMar>
            <w:vAlign w:val="center"/>
          </w:tcPr>
          <w:p w14:paraId="36415298">
            <w:pPr>
              <w:spacing w:before="0" w:after="0"/>
            </w:pPr>
            <w:r>
              <w:rPr>
                <w:rFonts w:ascii="Times New Roman" w:hAnsi="Times New Roman"/>
                <w:sz w:val="15"/>
              </w:rPr>
              <w:t>2.15</w:t>
            </w:r>
          </w:p>
        </w:tc>
      </w:tr>
    </w:tbl>
    <w:p w14:paraId="396251B5">
      <w:pPr>
        <w:keepNext w:val="0"/>
        <w:spacing w:after="120"/>
        <w:jc w:val="center"/>
      </w:pPr>
      <w:r>
        <w:rPr>
          <w:rFonts w:ascii="Times New Roman" w:hAnsi="Times New Roman"/>
          <w:b/>
          <w:i w:val="0"/>
          <w:sz w:val="18"/>
        </w:rPr>
        <w:t xml:space="preserve">Table B1. </w:t>
      </w:r>
      <w:r>
        <w:rPr>
          <w:rFonts w:ascii="Times New Roman" w:hAnsi="Times New Roman"/>
          <w:b w:val="0"/>
          <w:i w:val="0"/>
          <w:sz w:val="18"/>
        </w:rPr>
        <w:t>Raw AI-enabled latency observations supplied in the experimental workbook.</w:t>
      </w:r>
    </w:p>
    <w:p w14:paraId="6F6471CC">
      <w:pPr>
        <w:pStyle w:val="3"/>
        <w:keepNext/>
      </w:pPr>
      <w:r>
        <w:rPr>
          <w:rFonts w:ascii="Times New Roman" w:hAnsi="Times New Roman"/>
          <w:b/>
          <w:i w:val="0"/>
          <w:sz w:val="26"/>
        </w:rPr>
        <w:t>Appendix C Raw Reply-Success Counts</w:t>
      </w:r>
    </w:p>
    <w:tbl>
      <w:tblPr>
        <w:tblStyle w:val="32"/>
        <w:tblW w:w="0" w:type="auto"/>
        <w:jc w:val="center"/>
        <w:tblLayout w:type="fixed"/>
        <w:tblCellMar>
          <w:top w:w="0" w:type="dxa"/>
          <w:left w:w="108" w:type="dxa"/>
          <w:bottom w:w="0" w:type="dxa"/>
          <w:right w:w="108" w:type="dxa"/>
        </w:tblCellMar>
      </w:tblPr>
      <w:tblGrid>
        <w:gridCol w:w="1892"/>
        <w:gridCol w:w="1892"/>
        <w:gridCol w:w="1892"/>
        <w:gridCol w:w="1892"/>
        <w:gridCol w:w="1892"/>
      </w:tblGrid>
      <w:tr w14:paraId="5560A5BC">
        <w:tblPrEx>
          <w:tblCellMar>
            <w:top w:w="0" w:type="dxa"/>
            <w:left w:w="108" w:type="dxa"/>
            <w:bottom w:w="0" w:type="dxa"/>
            <w:right w:w="108" w:type="dxa"/>
          </w:tblCellMar>
        </w:tblPrEx>
        <w:trPr>
          <w:tblHeader/>
          <w:jc w:val="center"/>
        </w:trPr>
        <w:tc>
          <w:tcPr>
            <w:tcW w:w="1892" w:type="dxa"/>
            <w:shd w:val="clear" w:color="auto" w:fill="263238"/>
            <w:tcMar>
              <w:top w:w="80" w:type="dxa"/>
              <w:left w:w="90" w:type="dxa"/>
              <w:bottom w:w="80" w:type="dxa"/>
              <w:right w:w="90" w:type="dxa"/>
            </w:tcMar>
            <w:vAlign w:val="center"/>
          </w:tcPr>
          <w:p w14:paraId="606B69A1">
            <w:pPr>
              <w:spacing w:before="0" w:after="0"/>
            </w:pPr>
            <w:r>
              <w:rPr>
                <w:rFonts w:ascii="Times New Roman" w:hAnsi="Times New Roman"/>
                <w:b/>
                <w:color w:val="FFFFFF"/>
                <w:sz w:val="16"/>
              </w:rPr>
              <w:t>Platform</w:t>
            </w:r>
          </w:p>
        </w:tc>
        <w:tc>
          <w:tcPr>
            <w:tcW w:w="1892" w:type="dxa"/>
            <w:shd w:val="clear" w:color="auto" w:fill="263238"/>
            <w:tcMar>
              <w:top w:w="80" w:type="dxa"/>
              <w:left w:w="90" w:type="dxa"/>
              <w:bottom w:w="80" w:type="dxa"/>
              <w:right w:w="90" w:type="dxa"/>
            </w:tcMar>
            <w:vAlign w:val="center"/>
          </w:tcPr>
          <w:p w14:paraId="7AD7612E">
            <w:pPr>
              <w:spacing w:before="0" w:after="0"/>
            </w:pPr>
            <w:r>
              <w:rPr>
                <w:rFonts w:ascii="Times New Roman" w:hAnsi="Times New Roman"/>
                <w:b/>
                <w:color w:val="FFFFFF"/>
                <w:sz w:val="16"/>
              </w:rPr>
              <w:t>Processed</w:t>
            </w:r>
          </w:p>
        </w:tc>
        <w:tc>
          <w:tcPr>
            <w:tcW w:w="1892" w:type="dxa"/>
            <w:shd w:val="clear" w:color="auto" w:fill="263238"/>
            <w:tcMar>
              <w:top w:w="80" w:type="dxa"/>
              <w:left w:w="90" w:type="dxa"/>
              <w:bottom w:w="80" w:type="dxa"/>
              <w:right w:w="90" w:type="dxa"/>
            </w:tcMar>
            <w:vAlign w:val="center"/>
          </w:tcPr>
          <w:p w14:paraId="625994A1">
            <w:pPr>
              <w:spacing w:before="0" w:after="0"/>
            </w:pPr>
            <w:r>
              <w:rPr>
                <w:rFonts w:ascii="Times New Roman" w:hAnsi="Times New Roman"/>
                <w:b/>
                <w:color w:val="FFFFFF"/>
                <w:sz w:val="16"/>
              </w:rPr>
              <w:t>Successful</w:t>
            </w:r>
          </w:p>
        </w:tc>
        <w:tc>
          <w:tcPr>
            <w:tcW w:w="1892" w:type="dxa"/>
            <w:shd w:val="clear" w:color="auto" w:fill="263238"/>
            <w:tcMar>
              <w:top w:w="80" w:type="dxa"/>
              <w:left w:w="90" w:type="dxa"/>
              <w:bottom w:w="80" w:type="dxa"/>
              <w:right w:w="90" w:type="dxa"/>
            </w:tcMar>
            <w:vAlign w:val="center"/>
          </w:tcPr>
          <w:p w14:paraId="4044C1DE">
            <w:pPr>
              <w:spacing w:before="0" w:after="0"/>
            </w:pPr>
            <w:r>
              <w:rPr>
                <w:rFonts w:ascii="Times New Roman" w:hAnsi="Times New Roman"/>
                <w:b/>
                <w:color w:val="FFFFFF"/>
                <w:sz w:val="16"/>
              </w:rPr>
              <w:t>Failed</w:t>
            </w:r>
          </w:p>
        </w:tc>
        <w:tc>
          <w:tcPr>
            <w:tcW w:w="1892" w:type="dxa"/>
            <w:shd w:val="clear" w:color="auto" w:fill="263238"/>
            <w:tcMar>
              <w:top w:w="80" w:type="dxa"/>
              <w:left w:w="90" w:type="dxa"/>
              <w:bottom w:w="80" w:type="dxa"/>
              <w:right w:w="90" w:type="dxa"/>
            </w:tcMar>
            <w:vAlign w:val="center"/>
          </w:tcPr>
          <w:p w14:paraId="78CEF385">
            <w:pPr>
              <w:spacing w:before="0" w:after="0"/>
            </w:pPr>
            <w:r>
              <w:rPr>
                <w:rFonts w:ascii="Times New Roman" w:hAnsi="Times New Roman"/>
                <w:b/>
                <w:color w:val="FFFFFF"/>
                <w:sz w:val="16"/>
              </w:rPr>
              <w:t>Observed rate</w:t>
            </w:r>
          </w:p>
        </w:tc>
      </w:tr>
      <w:tr w14:paraId="0AC3161E">
        <w:tblPrEx>
          <w:tblCellMar>
            <w:top w:w="0" w:type="dxa"/>
            <w:left w:w="108" w:type="dxa"/>
            <w:bottom w:w="0" w:type="dxa"/>
            <w:right w:w="108" w:type="dxa"/>
          </w:tblCellMar>
        </w:tblPrEx>
        <w:trPr>
          <w:jc w:val="center"/>
        </w:trPr>
        <w:tc>
          <w:tcPr>
            <w:tcW w:w="1892" w:type="dxa"/>
            <w:shd w:val="clear" w:color="auto" w:fill="FFF1F2"/>
            <w:tcMar>
              <w:top w:w="80" w:type="dxa"/>
              <w:left w:w="90" w:type="dxa"/>
              <w:bottom w:w="80" w:type="dxa"/>
              <w:right w:w="90" w:type="dxa"/>
            </w:tcMar>
            <w:vAlign w:val="center"/>
          </w:tcPr>
          <w:p w14:paraId="54554F53">
            <w:pPr>
              <w:spacing w:before="0" w:after="0"/>
            </w:pPr>
            <w:r>
              <w:rPr>
                <w:rFonts w:ascii="Times New Roman" w:hAnsi="Times New Roman"/>
                <w:sz w:val="16"/>
              </w:rPr>
              <w:t>Bilibili DM</w:t>
            </w:r>
          </w:p>
        </w:tc>
        <w:tc>
          <w:tcPr>
            <w:tcW w:w="1892" w:type="dxa"/>
            <w:tcMar>
              <w:top w:w="80" w:type="dxa"/>
              <w:left w:w="90" w:type="dxa"/>
              <w:bottom w:w="80" w:type="dxa"/>
              <w:right w:w="90" w:type="dxa"/>
            </w:tcMar>
            <w:vAlign w:val="center"/>
          </w:tcPr>
          <w:p w14:paraId="33159789">
            <w:pPr>
              <w:spacing w:before="0" w:after="0"/>
            </w:pPr>
            <w:r>
              <w:rPr>
                <w:rFonts w:ascii="Times New Roman" w:hAnsi="Times New Roman"/>
                <w:sz w:val="16"/>
              </w:rPr>
              <w:t>127</w:t>
            </w:r>
          </w:p>
        </w:tc>
        <w:tc>
          <w:tcPr>
            <w:tcW w:w="1892" w:type="dxa"/>
            <w:tcMar>
              <w:top w:w="80" w:type="dxa"/>
              <w:left w:w="90" w:type="dxa"/>
              <w:bottom w:w="80" w:type="dxa"/>
              <w:right w:w="90" w:type="dxa"/>
            </w:tcMar>
            <w:vAlign w:val="center"/>
          </w:tcPr>
          <w:p w14:paraId="6FCAB14F">
            <w:pPr>
              <w:spacing w:before="0" w:after="0"/>
            </w:pPr>
            <w:r>
              <w:rPr>
                <w:rFonts w:ascii="Times New Roman" w:hAnsi="Times New Roman"/>
                <w:sz w:val="16"/>
              </w:rPr>
              <w:t>113</w:t>
            </w:r>
          </w:p>
        </w:tc>
        <w:tc>
          <w:tcPr>
            <w:tcW w:w="1892" w:type="dxa"/>
            <w:tcMar>
              <w:top w:w="80" w:type="dxa"/>
              <w:left w:w="90" w:type="dxa"/>
              <w:bottom w:w="80" w:type="dxa"/>
              <w:right w:w="90" w:type="dxa"/>
            </w:tcMar>
            <w:vAlign w:val="center"/>
          </w:tcPr>
          <w:p w14:paraId="1C9D1E63">
            <w:pPr>
              <w:spacing w:before="0" w:after="0"/>
            </w:pPr>
            <w:r>
              <w:rPr>
                <w:rFonts w:ascii="Times New Roman" w:hAnsi="Times New Roman"/>
                <w:sz w:val="16"/>
              </w:rPr>
              <w:t>14</w:t>
            </w:r>
          </w:p>
        </w:tc>
        <w:tc>
          <w:tcPr>
            <w:tcW w:w="1892" w:type="dxa"/>
            <w:tcMar>
              <w:top w:w="80" w:type="dxa"/>
              <w:left w:w="90" w:type="dxa"/>
              <w:bottom w:w="80" w:type="dxa"/>
              <w:right w:w="90" w:type="dxa"/>
            </w:tcMar>
            <w:vAlign w:val="center"/>
          </w:tcPr>
          <w:p w14:paraId="2E04CDA4">
            <w:pPr>
              <w:spacing w:before="0" w:after="0"/>
            </w:pPr>
            <w:r>
              <w:rPr>
                <w:rFonts w:ascii="Times New Roman" w:hAnsi="Times New Roman"/>
                <w:sz w:val="16"/>
              </w:rPr>
              <w:t>88.98%</w:t>
            </w:r>
          </w:p>
        </w:tc>
      </w:tr>
      <w:tr w14:paraId="31B13952">
        <w:tblPrEx>
          <w:tblCellMar>
            <w:top w:w="0" w:type="dxa"/>
            <w:left w:w="108" w:type="dxa"/>
            <w:bottom w:w="0" w:type="dxa"/>
            <w:right w:w="108" w:type="dxa"/>
          </w:tblCellMar>
        </w:tblPrEx>
        <w:trPr>
          <w:jc w:val="center"/>
        </w:trPr>
        <w:tc>
          <w:tcPr>
            <w:tcW w:w="1892" w:type="dxa"/>
            <w:shd w:val="clear" w:color="auto" w:fill="FFF1F2"/>
            <w:tcMar>
              <w:top w:w="80" w:type="dxa"/>
              <w:left w:w="90" w:type="dxa"/>
              <w:bottom w:w="80" w:type="dxa"/>
              <w:right w:w="90" w:type="dxa"/>
            </w:tcMar>
            <w:vAlign w:val="center"/>
          </w:tcPr>
          <w:p w14:paraId="40B540B4">
            <w:pPr>
              <w:spacing w:before="0" w:after="0"/>
            </w:pPr>
            <w:r>
              <w:rPr>
                <w:rFonts w:ascii="Times New Roman" w:hAnsi="Times New Roman"/>
                <w:sz w:val="16"/>
              </w:rPr>
              <w:t>Douyin</w:t>
            </w:r>
          </w:p>
        </w:tc>
        <w:tc>
          <w:tcPr>
            <w:tcW w:w="1892" w:type="dxa"/>
            <w:tcMar>
              <w:top w:w="80" w:type="dxa"/>
              <w:left w:w="90" w:type="dxa"/>
              <w:bottom w:w="80" w:type="dxa"/>
              <w:right w:w="90" w:type="dxa"/>
            </w:tcMar>
            <w:vAlign w:val="center"/>
          </w:tcPr>
          <w:p w14:paraId="0156DDE0">
            <w:pPr>
              <w:spacing w:before="0" w:after="0"/>
            </w:pPr>
            <w:r>
              <w:rPr>
                <w:rFonts w:ascii="Times New Roman" w:hAnsi="Times New Roman"/>
                <w:sz w:val="16"/>
              </w:rPr>
              <w:t>73</w:t>
            </w:r>
          </w:p>
        </w:tc>
        <w:tc>
          <w:tcPr>
            <w:tcW w:w="1892" w:type="dxa"/>
            <w:tcMar>
              <w:top w:w="80" w:type="dxa"/>
              <w:left w:w="90" w:type="dxa"/>
              <w:bottom w:w="80" w:type="dxa"/>
              <w:right w:w="90" w:type="dxa"/>
            </w:tcMar>
            <w:vAlign w:val="center"/>
          </w:tcPr>
          <w:p w14:paraId="0463C119">
            <w:pPr>
              <w:spacing w:before="0" w:after="0"/>
            </w:pPr>
            <w:r>
              <w:rPr>
                <w:rFonts w:ascii="Times New Roman" w:hAnsi="Times New Roman"/>
                <w:sz w:val="16"/>
              </w:rPr>
              <w:t>67</w:t>
            </w:r>
          </w:p>
        </w:tc>
        <w:tc>
          <w:tcPr>
            <w:tcW w:w="1892" w:type="dxa"/>
            <w:tcMar>
              <w:top w:w="80" w:type="dxa"/>
              <w:left w:w="90" w:type="dxa"/>
              <w:bottom w:w="80" w:type="dxa"/>
              <w:right w:w="90" w:type="dxa"/>
            </w:tcMar>
            <w:vAlign w:val="center"/>
          </w:tcPr>
          <w:p w14:paraId="0795BF18">
            <w:pPr>
              <w:spacing w:before="0" w:after="0"/>
            </w:pPr>
            <w:r>
              <w:rPr>
                <w:rFonts w:ascii="Times New Roman" w:hAnsi="Times New Roman"/>
                <w:sz w:val="16"/>
              </w:rPr>
              <w:t>6</w:t>
            </w:r>
          </w:p>
        </w:tc>
        <w:tc>
          <w:tcPr>
            <w:tcW w:w="1892" w:type="dxa"/>
            <w:tcMar>
              <w:top w:w="80" w:type="dxa"/>
              <w:left w:w="90" w:type="dxa"/>
              <w:bottom w:w="80" w:type="dxa"/>
              <w:right w:w="90" w:type="dxa"/>
            </w:tcMar>
            <w:vAlign w:val="center"/>
          </w:tcPr>
          <w:p w14:paraId="6F582F2D">
            <w:pPr>
              <w:spacing w:before="0" w:after="0"/>
            </w:pPr>
            <w:r>
              <w:rPr>
                <w:rFonts w:ascii="Times New Roman" w:hAnsi="Times New Roman"/>
                <w:sz w:val="16"/>
              </w:rPr>
              <w:t>91.78%</w:t>
            </w:r>
          </w:p>
        </w:tc>
      </w:tr>
      <w:tr w14:paraId="2AF0E9EE">
        <w:tblPrEx>
          <w:tblCellMar>
            <w:top w:w="0" w:type="dxa"/>
            <w:left w:w="108" w:type="dxa"/>
            <w:bottom w:w="0" w:type="dxa"/>
            <w:right w:w="108" w:type="dxa"/>
          </w:tblCellMar>
        </w:tblPrEx>
        <w:trPr>
          <w:jc w:val="center"/>
        </w:trPr>
        <w:tc>
          <w:tcPr>
            <w:tcW w:w="1892" w:type="dxa"/>
            <w:shd w:val="clear" w:color="auto" w:fill="FFF1F2"/>
            <w:tcMar>
              <w:top w:w="80" w:type="dxa"/>
              <w:left w:w="90" w:type="dxa"/>
              <w:bottom w:w="80" w:type="dxa"/>
              <w:right w:w="90" w:type="dxa"/>
            </w:tcMar>
            <w:vAlign w:val="center"/>
          </w:tcPr>
          <w:p w14:paraId="4FB7A876">
            <w:pPr>
              <w:spacing w:before="0" w:after="0"/>
            </w:pPr>
            <w:r>
              <w:rPr>
                <w:rFonts w:ascii="Times New Roman" w:hAnsi="Times New Roman"/>
                <w:sz w:val="16"/>
              </w:rPr>
              <w:t>Xiaohongshu</w:t>
            </w:r>
          </w:p>
        </w:tc>
        <w:tc>
          <w:tcPr>
            <w:tcW w:w="1892" w:type="dxa"/>
            <w:tcMar>
              <w:top w:w="80" w:type="dxa"/>
              <w:left w:w="90" w:type="dxa"/>
              <w:bottom w:w="80" w:type="dxa"/>
              <w:right w:w="90" w:type="dxa"/>
            </w:tcMar>
            <w:vAlign w:val="center"/>
          </w:tcPr>
          <w:p w14:paraId="5D93D565">
            <w:pPr>
              <w:spacing w:before="0" w:after="0"/>
            </w:pPr>
            <w:r>
              <w:rPr>
                <w:rFonts w:ascii="Times New Roman" w:hAnsi="Times New Roman"/>
                <w:sz w:val="16"/>
              </w:rPr>
              <w:t>109</w:t>
            </w:r>
          </w:p>
        </w:tc>
        <w:tc>
          <w:tcPr>
            <w:tcW w:w="1892" w:type="dxa"/>
            <w:tcMar>
              <w:top w:w="80" w:type="dxa"/>
              <w:left w:w="90" w:type="dxa"/>
              <w:bottom w:w="80" w:type="dxa"/>
              <w:right w:w="90" w:type="dxa"/>
            </w:tcMar>
            <w:vAlign w:val="center"/>
          </w:tcPr>
          <w:p w14:paraId="19F9F635">
            <w:pPr>
              <w:spacing w:before="0" w:after="0"/>
            </w:pPr>
            <w:r>
              <w:rPr>
                <w:rFonts w:ascii="Times New Roman" w:hAnsi="Times New Roman"/>
                <w:sz w:val="16"/>
              </w:rPr>
              <w:t>109</w:t>
            </w:r>
          </w:p>
        </w:tc>
        <w:tc>
          <w:tcPr>
            <w:tcW w:w="1892" w:type="dxa"/>
            <w:tcMar>
              <w:top w:w="80" w:type="dxa"/>
              <w:left w:w="90" w:type="dxa"/>
              <w:bottom w:w="80" w:type="dxa"/>
              <w:right w:w="90" w:type="dxa"/>
            </w:tcMar>
            <w:vAlign w:val="center"/>
          </w:tcPr>
          <w:p w14:paraId="7111FA7E">
            <w:pPr>
              <w:spacing w:before="0" w:after="0"/>
            </w:pPr>
            <w:r>
              <w:rPr>
                <w:rFonts w:ascii="Times New Roman" w:hAnsi="Times New Roman"/>
                <w:sz w:val="16"/>
              </w:rPr>
              <w:t>0</w:t>
            </w:r>
          </w:p>
        </w:tc>
        <w:tc>
          <w:tcPr>
            <w:tcW w:w="1892" w:type="dxa"/>
            <w:tcMar>
              <w:top w:w="80" w:type="dxa"/>
              <w:left w:w="90" w:type="dxa"/>
              <w:bottom w:w="80" w:type="dxa"/>
              <w:right w:w="90" w:type="dxa"/>
            </w:tcMar>
            <w:vAlign w:val="center"/>
          </w:tcPr>
          <w:p w14:paraId="15ECF6DE">
            <w:pPr>
              <w:spacing w:before="0" w:after="0"/>
            </w:pPr>
            <w:r>
              <w:rPr>
                <w:rFonts w:ascii="Times New Roman" w:hAnsi="Times New Roman"/>
                <w:sz w:val="16"/>
              </w:rPr>
              <w:t>100.00%</w:t>
            </w:r>
          </w:p>
        </w:tc>
      </w:tr>
      <w:tr w14:paraId="2FA2DA78">
        <w:tblPrEx>
          <w:tblCellMar>
            <w:top w:w="0" w:type="dxa"/>
            <w:left w:w="108" w:type="dxa"/>
            <w:bottom w:w="0" w:type="dxa"/>
            <w:right w:w="108" w:type="dxa"/>
          </w:tblCellMar>
        </w:tblPrEx>
        <w:trPr>
          <w:jc w:val="center"/>
        </w:trPr>
        <w:tc>
          <w:tcPr>
            <w:tcW w:w="1892" w:type="dxa"/>
            <w:shd w:val="clear" w:color="auto" w:fill="FFF1F2"/>
            <w:tcMar>
              <w:top w:w="80" w:type="dxa"/>
              <w:left w:w="90" w:type="dxa"/>
              <w:bottom w:w="80" w:type="dxa"/>
              <w:right w:w="90" w:type="dxa"/>
            </w:tcMar>
            <w:vAlign w:val="center"/>
          </w:tcPr>
          <w:p w14:paraId="14E17060">
            <w:pPr>
              <w:spacing w:before="0" w:after="0"/>
            </w:pPr>
            <w:r>
              <w:rPr>
                <w:rFonts w:ascii="Times New Roman" w:hAnsi="Times New Roman"/>
                <w:sz w:val="16"/>
              </w:rPr>
              <w:t>Weibo</w:t>
            </w:r>
          </w:p>
        </w:tc>
        <w:tc>
          <w:tcPr>
            <w:tcW w:w="1892" w:type="dxa"/>
            <w:tcMar>
              <w:top w:w="80" w:type="dxa"/>
              <w:left w:w="90" w:type="dxa"/>
              <w:bottom w:w="80" w:type="dxa"/>
              <w:right w:w="90" w:type="dxa"/>
            </w:tcMar>
            <w:vAlign w:val="center"/>
          </w:tcPr>
          <w:p w14:paraId="407AC8CA">
            <w:pPr>
              <w:spacing w:before="0" w:after="0"/>
            </w:pPr>
            <w:r>
              <w:rPr>
                <w:rFonts w:ascii="Times New Roman" w:hAnsi="Times New Roman"/>
                <w:sz w:val="16"/>
              </w:rPr>
              <w:t>90</w:t>
            </w:r>
          </w:p>
        </w:tc>
        <w:tc>
          <w:tcPr>
            <w:tcW w:w="1892" w:type="dxa"/>
            <w:tcMar>
              <w:top w:w="80" w:type="dxa"/>
              <w:left w:w="90" w:type="dxa"/>
              <w:bottom w:w="80" w:type="dxa"/>
              <w:right w:w="90" w:type="dxa"/>
            </w:tcMar>
            <w:vAlign w:val="center"/>
          </w:tcPr>
          <w:p w14:paraId="7A55345A">
            <w:pPr>
              <w:spacing w:before="0" w:after="0"/>
            </w:pPr>
            <w:r>
              <w:rPr>
                <w:rFonts w:ascii="Times New Roman" w:hAnsi="Times New Roman"/>
                <w:sz w:val="16"/>
              </w:rPr>
              <w:t>90</w:t>
            </w:r>
          </w:p>
        </w:tc>
        <w:tc>
          <w:tcPr>
            <w:tcW w:w="1892" w:type="dxa"/>
            <w:tcMar>
              <w:top w:w="80" w:type="dxa"/>
              <w:left w:w="90" w:type="dxa"/>
              <w:bottom w:w="80" w:type="dxa"/>
              <w:right w:w="90" w:type="dxa"/>
            </w:tcMar>
            <w:vAlign w:val="center"/>
          </w:tcPr>
          <w:p w14:paraId="7FE626EB">
            <w:pPr>
              <w:spacing w:before="0" w:after="0"/>
            </w:pPr>
            <w:r>
              <w:rPr>
                <w:rFonts w:ascii="Times New Roman" w:hAnsi="Times New Roman"/>
                <w:sz w:val="16"/>
              </w:rPr>
              <w:t>0</w:t>
            </w:r>
          </w:p>
        </w:tc>
        <w:tc>
          <w:tcPr>
            <w:tcW w:w="1892" w:type="dxa"/>
            <w:tcMar>
              <w:top w:w="80" w:type="dxa"/>
              <w:left w:w="90" w:type="dxa"/>
              <w:bottom w:w="80" w:type="dxa"/>
              <w:right w:w="90" w:type="dxa"/>
            </w:tcMar>
            <w:vAlign w:val="center"/>
          </w:tcPr>
          <w:p w14:paraId="546F42A9">
            <w:pPr>
              <w:spacing w:before="0" w:after="0"/>
            </w:pPr>
            <w:r>
              <w:rPr>
                <w:rFonts w:ascii="Times New Roman" w:hAnsi="Times New Roman"/>
                <w:sz w:val="16"/>
              </w:rPr>
              <w:t>100.00%</w:t>
            </w:r>
          </w:p>
        </w:tc>
      </w:tr>
      <w:tr w14:paraId="7CE1890E">
        <w:tblPrEx>
          <w:tblCellMar>
            <w:top w:w="0" w:type="dxa"/>
            <w:left w:w="108" w:type="dxa"/>
            <w:bottom w:w="0" w:type="dxa"/>
            <w:right w:w="108" w:type="dxa"/>
          </w:tblCellMar>
        </w:tblPrEx>
        <w:trPr>
          <w:jc w:val="center"/>
        </w:trPr>
        <w:tc>
          <w:tcPr>
            <w:tcW w:w="1892" w:type="dxa"/>
            <w:shd w:val="clear" w:color="auto" w:fill="FFF1F2"/>
            <w:tcMar>
              <w:top w:w="80" w:type="dxa"/>
              <w:left w:w="90" w:type="dxa"/>
              <w:bottom w:w="80" w:type="dxa"/>
              <w:right w:w="90" w:type="dxa"/>
            </w:tcMar>
            <w:vAlign w:val="center"/>
          </w:tcPr>
          <w:p w14:paraId="376A2AC7">
            <w:pPr>
              <w:spacing w:before="0" w:after="0"/>
            </w:pPr>
            <w:r>
              <w:rPr>
                <w:rFonts w:ascii="Times New Roman" w:hAnsi="Times New Roman"/>
                <w:sz w:val="16"/>
              </w:rPr>
              <w:t>Xianyu</w:t>
            </w:r>
          </w:p>
        </w:tc>
        <w:tc>
          <w:tcPr>
            <w:tcW w:w="1892" w:type="dxa"/>
            <w:tcMar>
              <w:top w:w="80" w:type="dxa"/>
              <w:left w:w="90" w:type="dxa"/>
              <w:bottom w:w="80" w:type="dxa"/>
              <w:right w:w="90" w:type="dxa"/>
            </w:tcMar>
            <w:vAlign w:val="center"/>
          </w:tcPr>
          <w:p w14:paraId="0568A5D8">
            <w:pPr>
              <w:spacing w:before="0" w:after="0"/>
            </w:pPr>
            <w:r>
              <w:rPr>
                <w:rFonts w:ascii="Times New Roman" w:hAnsi="Times New Roman"/>
                <w:sz w:val="16"/>
              </w:rPr>
              <w:t>41</w:t>
            </w:r>
          </w:p>
        </w:tc>
        <w:tc>
          <w:tcPr>
            <w:tcW w:w="1892" w:type="dxa"/>
            <w:tcMar>
              <w:top w:w="80" w:type="dxa"/>
              <w:left w:w="90" w:type="dxa"/>
              <w:bottom w:w="80" w:type="dxa"/>
              <w:right w:w="90" w:type="dxa"/>
            </w:tcMar>
            <w:vAlign w:val="center"/>
          </w:tcPr>
          <w:p w14:paraId="1C6951B7">
            <w:pPr>
              <w:spacing w:before="0" w:after="0"/>
            </w:pPr>
            <w:r>
              <w:rPr>
                <w:rFonts w:ascii="Times New Roman" w:hAnsi="Times New Roman"/>
                <w:sz w:val="16"/>
              </w:rPr>
              <w:t>39</w:t>
            </w:r>
          </w:p>
        </w:tc>
        <w:tc>
          <w:tcPr>
            <w:tcW w:w="1892" w:type="dxa"/>
            <w:tcMar>
              <w:top w:w="80" w:type="dxa"/>
              <w:left w:w="90" w:type="dxa"/>
              <w:bottom w:w="80" w:type="dxa"/>
              <w:right w:w="90" w:type="dxa"/>
            </w:tcMar>
            <w:vAlign w:val="center"/>
          </w:tcPr>
          <w:p w14:paraId="2025CFA1">
            <w:pPr>
              <w:spacing w:before="0" w:after="0"/>
            </w:pPr>
            <w:r>
              <w:rPr>
                <w:rFonts w:ascii="Times New Roman" w:hAnsi="Times New Roman"/>
                <w:sz w:val="16"/>
              </w:rPr>
              <w:t>2</w:t>
            </w:r>
          </w:p>
        </w:tc>
        <w:tc>
          <w:tcPr>
            <w:tcW w:w="1892" w:type="dxa"/>
            <w:tcMar>
              <w:top w:w="80" w:type="dxa"/>
              <w:left w:w="90" w:type="dxa"/>
              <w:bottom w:w="80" w:type="dxa"/>
              <w:right w:w="90" w:type="dxa"/>
            </w:tcMar>
            <w:vAlign w:val="center"/>
          </w:tcPr>
          <w:p w14:paraId="1A73E06C">
            <w:pPr>
              <w:spacing w:before="0" w:after="0"/>
            </w:pPr>
            <w:r>
              <w:rPr>
                <w:rFonts w:ascii="Times New Roman" w:hAnsi="Times New Roman"/>
                <w:sz w:val="16"/>
              </w:rPr>
              <w:t>95.12%</w:t>
            </w:r>
          </w:p>
        </w:tc>
      </w:tr>
    </w:tbl>
    <w:p w14:paraId="3997B594">
      <w:pPr>
        <w:keepNext w:val="0"/>
        <w:spacing w:after="120"/>
        <w:jc w:val="center"/>
      </w:pPr>
      <w:r>
        <w:rPr>
          <w:rFonts w:ascii="Times New Roman" w:hAnsi="Times New Roman"/>
          <w:b/>
          <w:i w:val="0"/>
          <w:sz w:val="18"/>
        </w:rPr>
        <w:t xml:space="preserve">Table C1. </w:t>
      </w:r>
      <w:r>
        <w:rPr>
          <w:rFonts w:ascii="Times New Roman" w:hAnsi="Times New Roman"/>
          <w:b w:val="0"/>
          <w:i w:val="0"/>
          <w:sz w:val="18"/>
        </w:rPr>
        <w:t>Raw reply-success counts supplied in the experimental workbook.</w:t>
      </w:r>
    </w:p>
    <w:sectPr>
      <w:headerReference r:id="rId5" w:type="default"/>
      <w:footerReference r:id="rId6" w:type="default"/>
      <w:pgSz w:w="11909" w:h="16834"/>
      <w:pgMar w:top="1037" w:right="1224" w:bottom="1037"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DCF40">
    <w:pPr>
      <w:pStyle w:val="24"/>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51393">
    <w:pPr>
      <w:pStyle w:val="25"/>
      <w:jc w:val="right"/>
    </w:pPr>
    <w:r>
      <w:rPr>
        <w:rFonts w:ascii="Times New Roman" w:hAnsi="Times New Roman"/>
        <w:b w:val="0"/>
        <w:i/>
        <w:color w:val="6B7280"/>
        <w:sz w:val="17"/>
      </w:rPr>
      <w:t>BiliGo V3 Ultra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591C02"/>
    <w:rsid w:val="4684570F"/>
    <w:rsid w:val="52C207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200" w:after="80"/>
      <w:outlineLvl w:val="0"/>
    </w:pPr>
    <w:rPr>
      <w:rFonts w:asciiTheme="majorHAnsi" w:hAnsiTheme="majorHAnsi" w:eastAsiaTheme="majorEastAsia" w:cstheme="majorBidi"/>
      <w:b/>
      <w:bCs/>
      <w:color w:val="263238"/>
      <w:sz w:val="26"/>
      <w:szCs w:val="28"/>
    </w:rPr>
  </w:style>
  <w:style w:type="paragraph" w:styleId="4">
    <w:name w:val="heading 2"/>
    <w:basedOn w:val="1"/>
    <w:next w:val="1"/>
    <w:link w:val="139"/>
    <w:unhideWhenUsed/>
    <w:qFormat/>
    <w:uiPriority w:val="9"/>
    <w:pPr>
      <w:keepNext/>
      <w:keepLines/>
      <w:spacing w:before="200" w:after="80"/>
      <w:outlineLvl w:val="1"/>
    </w:pPr>
    <w:rPr>
      <w:rFonts w:asciiTheme="majorHAnsi" w:hAnsiTheme="majorHAnsi" w:eastAsiaTheme="majorEastAsia" w:cstheme="majorBidi"/>
      <w:b/>
      <w:bCs/>
      <w:color w:val="263238"/>
      <w:sz w:val="22"/>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39</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Chiyang001 / BiliGo Project</dc:creator>
  <dc:description>generated by python-docx</dc:description>
  <cp:keywords>BiliGo, benchmark, AI, messaging automation, RAG, Bilibili, Douyin, Xiaohongshu, Weibo, Xianyu</cp:keywords>
  <cp:lastModifiedBy>30832</cp:lastModifiedBy>
  <dcterms:modified xsi:type="dcterms:W3CDTF">2026-09-04T13:46:38Z</dcterms:modified>
  <dc:subject>Technical Report and Initial Benchmark Evaluation</dc:subject>
  <dc:title>BiliGo V3 Ultra: A Multi-Platform AI-Enabled Private-Messaging Automation System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3FBCC0E098A24608B532E42CAE24EFB9_12</vt:lpwstr>
  </property>
</Properties>
</file>