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9C0C37">
      <w:pPr>
        <w:spacing w:after="100"/>
        <w:jc w:val="center"/>
      </w:pPr>
      <w:r>
        <w:rPr>
          <w:rFonts w:ascii="Noto Sans CJK SC" w:hAnsi="Noto Sans CJK SC" w:eastAsia="Noto Sans CJK SC" w:cs="Noto Sans CJK SC"/>
          <w:b/>
          <w:sz w:val="44"/>
        </w:rPr>
        <w:t>BiliGo V3 Ultra：面向多平台的 AI 私信自动回复系统</w:t>
      </w:r>
    </w:p>
    <w:p w14:paraId="7511FCF8">
      <w:pPr>
        <w:spacing w:after="240"/>
        <w:jc w:val="center"/>
        <w:rPr>
          <w:rFonts w:ascii="Noto Serif CJK SC" w:hAnsi="Noto Serif CJK SC" w:eastAsia="Noto Serif CJK SC" w:cs="Noto Serif CJK SC"/>
          <w:sz w:val="21"/>
        </w:rPr>
      </w:pPr>
      <w:r>
        <w:rPr>
          <w:rFonts w:ascii="Noto Serif CJK SC" w:hAnsi="Noto Serif CJK SC" w:eastAsia="Noto Serif CJK SC" w:cs="Noto Serif CJK SC"/>
          <w:sz w:val="21"/>
        </w:rPr>
        <w:t xml:space="preserve">炽阳001 </w:t>
      </w:r>
      <w:bookmarkStart w:id="0" w:name="_GoBack"/>
      <w:bookmarkEnd w:id="0"/>
    </w:p>
    <w:p w14:paraId="18795238">
      <w:pPr>
        <w:spacing w:after="240"/>
        <w:jc w:val="center"/>
      </w:pPr>
      <w:r>
        <w:rPr>
          <w:rFonts w:ascii="Noto Serif CJK SC" w:hAnsi="Noto Serif CJK SC" w:eastAsia="Noto Serif CJK SC" w:cs="Noto Serif CJK SC"/>
          <w:sz w:val="21"/>
        </w:rPr>
        <w:t>2026 年 9 月 4 日</w:t>
      </w:r>
    </w:p>
    <w:tbl>
      <w:tblPr>
        <w:tblStyle w:val="32"/>
        <w:tblW w:w="0" w:type="auto"/>
        <w:jc w:val="center"/>
        <w:tblLayout w:type="fixed"/>
        <w:tblCellMar>
          <w:top w:w="0" w:type="dxa"/>
          <w:left w:w="108" w:type="dxa"/>
          <w:bottom w:w="0" w:type="dxa"/>
          <w:right w:w="108" w:type="dxa"/>
        </w:tblCellMar>
      </w:tblPr>
      <w:tblGrid>
        <w:gridCol w:w="9288"/>
      </w:tblGrid>
      <w:tr w14:paraId="0905423A">
        <w:tblPrEx>
          <w:tblCellMar>
            <w:top w:w="0" w:type="dxa"/>
            <w:left w:w="108" w:type="dxa"/>
            <w:bottom w:w="0" w:type="dxa"/>
            <w:right w:w="108" w:type="dxa"/>
          </w:tblCellMar>
        </w:tblPrEx>
        <w:trPr>
          <w:jc w:val="center"/>
        </w:trPr>
        <w:tc>
          <w:tcPr>
            <w:tcW w:w="9461" w:type="dxa"/>
            <w:shd w:val="clear" w:color="auto" w:fill="F5F7F9"/>
            <w:tcMar>
              <w:top w:w="140" w:type="dxa"/>
              <w:left w:w="160" w:type="dxa"/>
              <w:bottom w:w="140" w:type="dxa"/>
              <w:right w:w="160" w:type="dxa"/>
            </w:tcMar>
          </w:tcPr>
          <w:p w14:paraId="21BF3B6E">
            <w:pPr>
              <w:spacing w:after="60" w:line="259" w:lineRule="auto"/>
              <w:jc w:val="both"/>
            </w:pPr>
            <w:r>
              <w:rPr>
                <w:rFonts w:ascii="Noto Serif CJK SC" w:hAnsi="Noto Serif CJK SC" w:eastAsia="Noto Serif CJK SC" w:cs="Noto Serif CJK SC"/>
                <w:b/>
                <w:sz w:val="19"/>
              </w:rPr>
              <w:t>摘要—</w:t>
            </w:r>
            <w:r>
              <w:rPr>
                <w:rFonts w:ascii="Noto Serif CJK SC" w:hAnsi="Noto Serif CJK SC" w:eastAsia="Noto Serif CJK SC" w:cs="Noto Serif CJK SC"/>
                <w:sz w:val="19"/>
              </w:rPr>
              <w:t>BiliGo V3 Ultra 是一套面向中国主流社交平台的多平台私信自动回复系统。本报告给出一套初步、可复现的基准评测，重点考察两个系统级维度：消息链路性能与 AI 能力完整度。延迟评测将一次回复过程划分为 T0（用户发送至系统检测到消息）、T1（系统处理）和 T2（系统发起发送至用户端可见）三个阶段。针对哔哩哔哩私信、抖音、小红书、微博和闲鱼分别完成 5 轮重复测量；每个阶段剔除最大值和最小值后，对剩余 3 个观测值取平均。在关闭 AI、启用关键词/默认回复的模式下，BiliGo 五平台端到端平均延迟为 1.982 s，其中哔哩哔哩私信为 0.723 s。成功率实验共处理 440 条消息，成功回复 418 条，加权成功率为 95.0%。补充 AI 实验接入 DeepSeek 官方 V4 Flash API，五平台端到端平均延迟为 2.514 s；鉴于 AI 服务商延迟具有外部依赖，本报告未将该结果纳入核心系统排名。SaleSmartly、respond.io、Intercom、Zendesk 和 Gorgias 的公开数据仅作为行业背景参考，其指标边界与本次 BiliGo 受控实验存在差异。现有证据支持 BiliGo 在测试环境中具备具有竞争力的系统响应性能；正式 SOTA 结论需等待后续统一条件下的竞品对照实验。</w:t>
            </w:r>
          </w:p>
          <w:p w14:paraId="5ADBD42E">
            <w:pPr>
              <w:spacing w:after="0" w:line="259" w:lineRule="auto"/>
              <w:jc w:val="both"/>
            </w:pPr>
            <w:r>
              <w:rPr>
                <w:rFonts w:ascii="Noto Serif CJK SC" w:hAnsi="Noto Serif CJK SC" w:eastAsia="Noto Serif CJK SC" w:cs="Noto Serif CJK SC"/>
                <w:b/>
                <w:sz w:val="18"/>
              </w:rPr>
              <w:t>关键词—</w:t>
            </w:r>
            <w:r>
              <w:rPr>
                <w:rFonts w:ascii="Noto Serif CJK SC" w:hAnsi="Noto Serif CJK SC" w:eastAsia="Noto Serif CJK SC" w:cs="Noto Serif CJK SC"/>
                <w:sz w:val="18"/>
              </w:rPr>
              <w:t>全渠道消息；私信自动回复；AI Agent；RAG；延迟基准；哔哩哔哩；抖音；小红书；微博；闲鱼</w:t>
            </w:r>
          </w:p>
        </w:tc>
      </w:tr>
    </w:tbl>
    <w:p w14:paraId="5101207B">
      <w:pPr>
        <w:spacing w:after="0"/>
      </w:pPr>
    </w:p>
    <w:p w14:paraId="2E243B27">
      <w:pPr>
        <w:pStyle w:val="3"/>
        <w:keepNext/>
        <w:spacing w:before="200" w:after="80"/>
      </w:pPr>
      <w:r>
        <w:rPr>
          <w:rFonts w:ascii="Noto Sans CJK SC" w:hAnsi="Noto Sans CJK SC" w:eastAsia="Noto Sans CJK SC" w:cs="Noto Sans CJK SC"/>
          <w:b/>
          <w:sz w:val="28"/>
        </w:rPr>
        <w:t>1 引言</w:t>
      </w:r>
    </w:p>
    <w:p w14:paraId="0EB9E013">
      <w:pPr>
        <w:spacing w:after="60" w:line="276" w:lineRule="auto"/>
        <w:ind w:firstLine="420"/>
        <w:jc w:val="both"/>
      </w:pPr>
      <w:r>
        <w:rPr>
          <w:rFonts w:ascii="Noto Serif CJK SC" w:hAnsi="Noto Serif CJK SC" w:eastAsia="Noto Serif CJK SC" w:cs="Noto Serif CJK SC"/>
          <w:sz w:val="21"/>
        </w:rPr>
        <w:t>创作者与客服工作流日益分散在多个社交平台，带来了重复操作以及不同平台之间不一致的回复延迟。BiliGo 最初以开源的哔哩哔哩私信与评论自动回复系统形式发布，随后演进至本报告所评测的 V3 Ultra 架构。公开仓库记录了项目早期基于规则的自动化基础、本地部署方式、可配置消息监测间隔以及消息回复控制功能。[1]</w:t>
      </w:r>
    </w:p>
    <w:p w14:paraId="52687372">
      <w:pPr>
        <w:spacing w:after="60" w:line="276" w:lineRule="auto"/>
        <w:ind w:firstLine="420"/>
        <w:jc w:val="both"/>
      </w:pPr>
      <w:r>
        <w:rPr>
          <w:rFonts w:ascii="Noto Serif CJK SC" w:hAnsi="Noto Serif CJK SC" w:eastAsia="Noto Serif CJK SC" w:cs="Noto Serif CJK SC"/>
          <w:sz w:val="21"/>
        </w:rPr>
        <w:t>V3 Ultra 的首版基准评测有意保持较窄范围。第一部分评测 BiliGo 能直接控制的链路，即消息被检测、处理并送达的速度；第二部分将 AI 支持主要作为功能能力层进行评估，暂不进行纯粹的延迟竞赛。不同用户可能接入不同的 AI 厂商、中转网关、区域节点和模型，这些外部变量往往会显著影响生成耗时，与消息系统核心链路的关联有限。</w:t>
      </w:r>
    </w:p>
    <w:p w14:paraId="61743DA5">
      <w:pPr>
        <w:spacing w:after="60" w:line="276" w:lineRule="auto"/>
        <w:ind w:firstLine="420"/>
        <w:jc w:val="both"/>
      </w:pPr>
      <w:r>
        <w:rPr>
          <w:rFonts w:ascii="Noto Serif CJK SC" w:hAnsi="Noto Serif CJK SC" w:eastAsia="Noto Serif CJK SC" w:cs="Noto Serif CJK SC"/>
          <w:sz w:val="21"/>
        </w:rPr>
        <w:t>因此，本报告将 BiliGo 的受控实验数据与厂商公开的行业指标分开展示。SaleSmartly 当前公开宣称平均响应时间低于 6 s；respond.io 文档给出的 AI Agent 典型处理时间为 10–15 s，并指出部分响应可能超过 20 s。这些数据具有较高的行业参考价值，但本报告不将其视为统一测试条件下的直接竞品结论。[4], [5]</w:t>
      </w:r>
    </w:p>
    <w:p w14:paraId="17B30965">
      <w:pPr>
        <w:pStyle w:val="3"/>
        <w:keepNext/>
        <w:spacing w:before="200" w:after="80"/>
      </w:pPr>
      <w:r>
        <w:rPr>
          <w:rFonts w:ascii="Noto Sans CJK SC" w:hAnsi="Noto Sans CJK SC" w:eastAsia="Noto Sans CJK SC" w:cs="Noto Sans CJK SC"/>
          <w:b/>
          <w:sz w:val="28"/>
        </w:rPr>
        <w:t>2 系统范围与基准设计</w:t>
      </w:r>
    </w:p>
    <w:p w14:paraId="76C98780">
      <w:pPr>
        <w:pStyle w:val="4"/>
        <w:keepNext/>
        <w:spacing w:before="140" w:after="60"/>
      </w:pPr>
      <w:r>
        <w:rPr>
          <w:rFonts w:ascii="Noto Sans CJK SC" w:hAnsi="Noto Sans CJK SC" w:eastAsia="Noto Sans CJK SC" w:cs="Noto Sans CJK SC"/>
          <w:b/>
          <w:sz w:val="24"/>
        </w:rPr>
        <w:t>2.1 评测平台</w:t>
      </w:r>
    </w:p>
    <w:p w14:paraId="0B99865D">
      <w:pPr>
        <w:spacing w:after="60" w:line="276" w:lineRule="auto"/>
        <w:ind w:firstLine="420"/>
        <w:jc w:val="both"/>
      </w:pPr>
      <w:r>
        <w:rPr>
          <w:rFonts w:ascii="Noto Serif CJK SC" w:hAnsi="Noto Serif CJK SC" w:eastAsia="Noto Serif CJK SC" w:cs="Noto Serif CJK SC"/>
          <w:sz w:val="21"/>
        </w:rPr>
        <w:t>实验覆盖五个私信渠道：哔哩哔哩私信、抖音、小红书、微博和闲鱼。哔哩哔哩评论属于独立的互动类别，不在本次私信基准测试范围内。</w:t>
      </w:r>
    </w:p>
    <w:p w14:paraId="5536FAF2">
      <w:pPr>
        <w:pStyle w:val="4"/>
        <w:keepNext/>
        <w:spacing w:before="140" w:after="60"/>
      </w:pPr>
      <w:r>
        <w:rPr>
          <w:rFonts w:ascii="Noto Sans CJK SC" w:hAnsi="Noto Sans CJK SC" w:eastAsia="Noto Sans CJK SC" w:cs="Noto Sans CJK SC"/>
          <w:b/>
          <w:sz w:val="24"/>
        </w:rPr>
        <w:t>2.2 三阶段延迟模型</w:t>
      </w:r>
    </w:p>
    <w:p w14:paraId="06DA0D65">
      <w:pPr>
        <w:spacing w:after="60" w:line="276" w:lineRule="auto"/>
        <w:ind w:firstLine="420"/>
        <w:jc w:val="both"/>
      </w:pPr>
      <w:r>
        <w:rPr>
          <w:rFonts w:ascii="Noto Serif CJK SC" w:hAnsi="Noto Serif CJK SC" w:eastAsia="Noto Serif CJK SC" w:cs="Noto Serif CJK SC"/>
          <w:sz w:val="21"/>
        </w:rPr>
        <w:t>每次消息事务被划分为三个阶段。T0 表示从用户完成发送操作到 BiliGo 接收或检测到消息的耗时；T1 表示从系统收到消息到完成回复生成或回复任务准备的系统侧处理耗时；T2 表示从系统发起发送操作到回复在用户端实际可见的耗时。端到端延迟定义为 Ttotal = T0 + T1 + T2。</w:t>
      </w:r>
    </w:p>
    <w:p w14:paraId="672C78C4">
      <w:pPr>
        <w:spacing w:after="60" w:line="276" w:lineRule="auto"/>
        <w:ind w:firstLine="420"/>
        <w:jc w:val="both"/>
      </w:pPr>
      <w:r>
        <w:rPr>
          <w:rFonts w:ascii="Noto Serif CJK SC" w:hAnsi="Noto Serif CJK SC" w:eastAsia="Noto Serif CJK SC" w:cs="Noto Serif CJK SC"/>
          <w:sz w:val="21"/>
        </w:rPr>
        <w:t>针对每个平台的每个阶段均采集 5 次测量值。为降低单次异常高值或低值对结果的影响，本报告采用 20% 对称截尾均值：当 n = 5 时，t_trim = (Σt_i − max(t_i) − min(t_i)) / 3。原始测量记录完整保留于附录 A 与附录 B。</w:t>
      </w:r>
    </w:p>
    <w:p w14:paraId="6E3A4F59">
      <w:pPr>
        <w:pStyle w:val="4"/>
        <w:keepNext/>
        <w:spacing w:before="140" w:after="60"/>
      </w:pPr>
      <w:r>
        <w:rPr>
          <w:rFonts w:ascii="Noto Sans CJK SC" w:hAnsi="Noto Sans CJK SC" w:eastAsia="Noto Sans CJK SC" w:cs="Noto Sans CJK SC"/>
          <w:b/>
          <w:sz w:val="24"/>
        </w:rPr>
        <w:t>2.3 测试配置</w:t>
      </w:r>
    </w:p>
    <w:tbl>
      <w:tblPr>
        <w:tblStyle w:val="32"/>
        <w:tblW w:w="0" w:type="auto"/>
        <w:jc w:val="center"/>
        <w:tblLayout w:type="fixed"/>
        <w:tblCellMar>
          <w:top w:w="0" w:type="dxa"/>
          <w:left w:w="108" w:type="dxa"/>
          <w:bottom w:w="0" w:type="dxa"/>
          <w:right w:w="108" w:type="dxa"/>
        </w:tblCellMar>
      </w:tblPr>
      <w:tblGrid>
        <w:gridCol w:w="2365"/>
        <w:gridCol w:w="2365"/>
        <w:gridCol w:w="2365"/>
        <w:gridCol w:w="2365"/>
      </w:tblGrid>
      <w:tr w14:paraId="5B72FA49">
        <w:tblPrEx>
          <w:tblCellMar>
            <w:top w:w="0" w:type="dxa"/>
            <w:left w:w="108" w:type="dxa"/>
            <w:bottom w:w="0" w:type="dxa"/>
            <w:right w:w="108" w:type="dxa"/>
          </w:tblCellMar>
        </w:tblPrEx>
        <w:trPr>
          <w:tblHeader/>
          <w:jc w:val="center"/>
        </w:trPr>
        <w:tc>
          <w:tcPr>
            <w:tcW w:w="1872" w:type="dxa"/>
            <w:shd w:val="clear" w:color="auto" w:fill="263238"/>
            <w:tcMar>
              <w:top w:w="80" w:type="dxa"/>
              <w:left w:w="90" w:type="dxa"/>
              <w:bottom w:w="80" w:type="dxa"/>
              <w:right w:w="90" w:type="dxa"/>
            </w:tcMar>
            <w:vAlign w:val="center"/>
          </w:tcPr>
          <w:p w14:paraId="51F70A01">
            <w:pPr>
              <w:spacing w:before="0" w:after="0" w:line="240" w:lineRule="auto"/>
              <w:jc w:val="center"/>
            </w:pPr>
            <w:r>
              <w:rPr>
                <w:rFonts w:ascii="Noto Serif CJK SC" w:hAnsi="Noto Serif CJK SC" w:eastAsia="Noto Serif CJK SC" w:cs="Noto Serif CJK SC"/>
                <w:b/>
                <w:sz w:val="17"/>
              </w:rPr>
              <w:t>平台</w:t>
            </w:r>
          </w:p>
        </w:tc>
        <w:tc>
          <w:tcPr>
            <w:tcW w:w="2592" w:type="dxa"/>
            <w:shd w:val="clear" w:color="auto" w:fill="263238"/>
            <w:tcMar>
              <w:top w:w="80" w:type="dxa"/>
              <w:left w:w="90" w:type="dxa"/>
              <w:bottom w:w="80" w:type="dxa"/>
              <w:right w:w="90" w:type="dxa"/>
            </w:tcMar>
            <w:vAlign w:val="center"/>
          </w:tcPr>
          <w:p w14:paraId="55008326">
            <w:pPr>
              <w:spacing w:before="0" w:after="0" w:line="240" w:lineRule="auto"/>
              <w:jc w:val="center"/>
            </w:pPr>
            <w:r>
              <w:rPr>
                <w:rFonts w:ascii="Noto Serif CJK SC" w:hAnsi="Noto Serif CJK SC" w:eastAsia="Noto Serif CJK SC" w:cs="Noto Serif CJK SC"/>
                <w:b/>
                <w:sz w:val="17"/>
              </w:rPr>
              <w:t>消息监测间隔</w:t>
            </w:r>
          </w:p>
        </w:tc>
        <w:tc>
          <w:tcPr>
            <w:tcW w:w="2304" w:type="dxa"/>
            <w:shd w:val="clear" w:color="auto" w:fill="263238"/>
            <w:tcMar>
              <w:top w:w="80" w:type="dxa"/>
              <w:left w:w="90" w:type="dxa"/>
              <w:bottom w:w="80" w:type="dxa"/>
              <w:right w:w="90" w:type="dxa"/>
            </w:tcMar>
            <w:vAlign w:val="center"/>
          </w:tcPr>
          <w:p w14:paraId="55FFE121">
            <w:pPr>
              <w:spacing w:before="0" w:after="0" w:line="240" w:lineRule="auto"/>
              <w:jc w:val="center"/>
            </w:pPr>
            <w:r>
              <w:rPr>
                <w:rFonts w:ascii="Noto Serif CJK SC" w:hAnsi="Noto Serif CJK SC" w:eastAsia="Noto Serif CJK SC" w:cs="Noto Serif CJK SC"/>
                <w:b/>
                <w:sz w:val="17"/>
              </w:rPr>
              <w:t>发送间隔 / 等待</w:t>
            </w:r>
          </w:p>
        </w:tc>
        <w:tc>
          <w:tcPr>
            <w:tcW w:w="2304" w:type="dxa"/>
            <w:shd w:val="clear" w:color="auto" w:fill="263238"/>
            <w:tcMar>
              <w:top w:w="80" w:type="dxa"/>
              <w:left w:w="90" w:type="dxa"/>
              <w:bottom w:w="80" w:type="dxa"/>
              <w:right w:w="90" w:type="dxa"/>
            </w:tcMar>
            <w:vAlign w:val="center"/>
          </w:tcPr>
          <w:p w14:paraId="2AE10701">
            <w:pPr>
              <w:spacing w:before="0" w:after="0" w:line="240" w:lineRule="auto"/>
              <w:jc w:val="center"/>
            </w:pPr>
            <w:r>
              <w:rPr>
                <w:rFonts w:ascii="Noto Serif CJK SC" w:hAnsi="Noto Serif CJK SC" w:eastAsia="Noto Serif CJK SC" w:cs="Noto Serif CJK SC"/>
                <w:b/>
                <w:sz w:val="17"/>
              </w:rPr>
              <w:t>其他配置间隔</w:t>
            </w:r>
          </w:p>
        </w:tc>
      </w:tr>
      <w:tr w14:paraId="1D8B6144">
        <w:tblPrEx>
          <w:tblCellMar>
            <w:top w:w="0" w:type="dxa"/>
            <w:left w:w="108" w:type="dxa"/>
            <w:bottom w:w="0" w:type="dxa"/>
            <w:right w:w="108" w:type="dxa"/>
          </w:tblCellMar>
        </w:tblPrEx>
        <w:trPr>
          <w:jc w:val="center"/>
        </w:trPr>
        <w:tc>
          <w:tcPr>
            <w:tcW w:w="1872" w:type="dxa"/>
            <w:shd w:val="clear" w:color="auto" w:fill="FFF1F2"/>
            <w:tcMar>
              <w:top w:w="80" w:type="dxa"/>
              <w:left w:w="90" w:type="dxa"/>
              <w:bottom w:w="80" w:type="dxa"/>
              <w:right w:w="90" w:type="dxa"/>
            </w:tcMar>
            <w:vAlign w:val="center"/>
          </w:tcPr>
          <w:p w14:paraId="0E514ED3">
            <w:pPr>
              <w:spacing w:before="0" w:after="0" w:line="240" w:lineRule="auto"/>
              <w:jc w:val="center"/>
            </w:pPr>
            <w:r>
              <w:rPr>
                <w:rFonts w:ascii="Noto Serif CJK SC" w:hAnsi="Noto Serif CJK SC" w:eastAsia="Noto Serif CJK SC" w:cs="Noto Serif CJK SC"/>
                <w:sz w:val="17"/>
              </w:rPr>
              <w:t>哔哩哔哩私信</w:t>
            </w:r>
          </w:p>
        </w:tc>
        <w:tc>
          <w:tcPr>
            <w:tcW w:w="2592" w:type="dxa"/>
            <w:tcMar>
              <w:top w:w="80" w:type="dxa"/>
              <w:left w:w="90" w:type="dxa"/>
              <w:bottom w:w="80" w:type="dxa"/>
              <w:right w:w="90" w:type="dxa"/>
            </w:tcMar>
            <w:vAlign w:val="center"/>
          </w:tcPr>
          <w:p w14:paraId="749C7EBF">
            <w:pPr>
              <w:spacing w:before="0" w:after="0" w:line="240" w:lineRule="auto"/>
              <w:jc w:val="center"/>
            </w:pPr>
            <w:r>
              <w:rPr>
                <w:rFonts w:ascii="Noto Serif CJK SC" w:hAnsi="Noto Serif CJK SC" w:eastAsia="Noto Serif CJK SC" w:cs="Noto Serif CJK SC"/>
                <w:sz w:val="17"/>
              </w:rPr>
              <w:t>0.05 s</w:t>
            </w:r>
          </w:p>
        </w:tc>
        <w:tc>
          <w:tcPr>
            <w:tcW w:w="2304" w:type="dxa"/>
            <w:tcMar>
              <w:top w:w="80" w:type="dxa"/>
              <w:left w:w="90" w:type="dxa"/>
              <w:bottom w:w="80" w:type="dxa"/>
              <w:right w:w="90" w:type="dxa"/>
            </w:tcMar>
            <w:vAlign w:val="center"/>
          </w:tcPr>
          <w:p w14:paraId="1083EB94">
            <w:pPr>
              <w:spacing w:before="0" w:after="0" w:line="240" w:lineRule="auto"/>
              <w:jc w:val="center"/>
            </w:pPr>
            <w:r>
              <w:rPr>
                <w:rFonts w:ascii="Noto Serif CJK SC" w:hAnsi="Noto Serif CJK SC" w:eastAsia="Noto Serif CJK SC" w:cs="Noto Serif CJK SC"/>
                <w:sz w:val="17"/>
              </w:rPr>
              <w:t>1.0 s</w:t>
            </w:r>
          </w:p>
        </w:tc>
        <w:tc>
          <w:tcPr>
            <w:tcW w:w="2304" w:type="dxa"/>
            <w:tcMar>
              <w:top w:w="80" w:type="dxa"/>
              <w:left w:w="90" w:type="dxa"/>
              <w:bottom w:w="80" w:type="dxa"/>
              <w:right w:w="90" w:type="dxa"/>
            </w:tcMar>
            <w:vAlign w:val="center"/>
          </w:tcPr>
          <w:p w14:paraId="5B8007A0">
            <w:pPr>
              <w:spacing w:before="0" w:after="0" w:line="240" w:lineRule="auto"/>
              <w:jc w:val="center"/>
            </w:pPr>
            <w:r>
              <w:rPr>
                <w:rFonts w:ascii="Noto Serif CJK SC" w:hAnsi="Noto Serif CJK SC" w:eastAsia="Noto Serif CJK SC" w:cs="Noto Serif CJK SC"/>
                <w:sz w:val="17"/>
              </w:rPr>
              <w:t>300 s 自动重启</w:t>
            </w:r>
          </w:p>
        </w:tc>
      </w:tr>
      <w:tr w14:paraId="4B3D1809">
        <w:tblPrEx>
          <w:tblCellMar>
            <w:top w:w="0" w:type="dxa"/>
            <w:left w:w="108" w:type="dxa"/>
            <w:bottom w:w="0" w:type="dxa"/>
            <w:right w:w="108" w:type="dxa"/>
          </w:tblCellMar>
        </w:tblPrEx>
        <w:trPr>
          <w:jc w:val="center"/>
        </w:trPr>
        <w:tc>
          <w:tcPr>
            <w:tcW w:w="1872" w:type="dxa"/>
            <w:shd w:val="clear" w:color="auto" w:fill="FFF1F2"/>
            <w:tcMar>
              <w:top w:w="80" w:type="dxa"/>
              <w:left w:w="90" w:type="dxa"/>
              <w:bottom w:w="80" w:type="dxa"/>
              <w:right w:w="90" w:type="dxa"/>
            </w:tcMar>
            <w:vAlign w:val="center"/>
          </w:tcPr>
          <w:p w14:paraId="17396967">
            <w:pPr>
              <w:spacing w:before="0" w:after="0" w:line="240" w:lineRule="auto"/>
              <w:jc w:val="center"/>
            </w:pPr>
            <w:r>
              <w:rPr>
                <w:rFonts w:ascii="Noto Serif CJK SC" w:hAnsi="Noto Serif CJK SC" w:eastAsia="Noto Serif CJK SC" w:cs="Noto Serif CJK SC"/>
                <w:sz w:val="17"/>
              </w:rPr>
              <w:t>抖音</w:t>
            </w:r>
          </w:p>
        </w:tc>
        <w:tc>
          <w:tcPr>
            <w:tcW w:w="2592" w:type="dxa"/>
            <w:tcMar>
              <w:top w:w="80" w:type="dxa"/>
              <w:left w:w="90" w:type="dxa"/>
              <w:bottom w:w="80" w:type="dxa"/>
              <w:right w:w="90" w:type="dxa"/>
            </w:tcMar>
            <w:vAlign w:val="center"/>
          </w:tcPr>
          <w:p w14:paraId="6ED6BBD1">
            <w:pPr>
              <w:spacing w:before="0" w:after="0" w:line="240" w:lineRule="auto"/>
              <w:jc w:val="center"/>
            </w:pPr>
            <w:r>
              <w:rPr>
                <w:rFonts w:ascii="Noto Serif CJK SC" w:hAnsi="Noto Serif CJK SC" w:eastAsia="Noto Serif CJK SC" w:cs="Noto Serif CJK SC"/>
                <w:sz w:val="17"/>
              </w:rPr>
              <w:t>0.5 s</w:t>
            </w:r>
          </w:p>
        </w:tc>
        <w:tc>
          <w:tcPr>
            <w:tcW w:w="2304" w:type="dxa"/>
            <w:tcMar>
              <w:top w:w="80" w:type="dxa"/>
              <w:left w:w="90" w:type="dxa"/>
              <w:bottom w:w="80" w:type="dxa"/>
              <w:right w:w="90" w:type="dxa"/>
            </w:tcMar>
            <w:vAlign w:val="center"/>
          </w:tcPr>
          <w:p w14:paraId="450E8EB0">
            <w:pPr>
              <w:spacing w:before="0" w:after="0" w:line="240" w:lineRule="auto"/>
              <w:jc w:val="center"/>
            </w:pPr>
            <w:r>
              <w:rPr>
                <w:rFonts w:ascii="Noto Serif CJK SC" w:hAnsi="Noto Serif CJK SC" w:eastAsia="Noto Serif CJK SC" w:cs="Noto Serif CJK SC"/>
                <w:sz w:val="17"/>
              </w:rPr>
              <w:t>0.5 s</w:t>
            </w:r>
          </w:p>
        </w:tc>
        <w:tc>
          <w:tcPr>
            <w:tcW w:w="2304" w:type="dxa"/>
            <w:tcMar>
              <w:top w:w="80" w:type="dxa"/>
              <w:left w:w="90" w:type="dxa"/>
              <w:bottom w:w="80" w:type="dxa"/>
              <w:right w:w="90" w:type="dxa"/>
            </w:tcMar>
            <w:vAlign w:val="center"/>
          </w:tcPr>
          <w:p w14:paraId="7E55C285">
            <w:pPr>
              <w:spacing w:before="0" w:after="0" w:line="240" w:lineRule="auto"/>
              <w:jc w:val="center"/>
            </w:pPr>
            <w:r>
              <w:rPr>
                <w:rFonts w:ascii="Noto Serif CJK SC" w:hAnsi="Noto Serif CJK SC" w:eastAsia="Noto Serif CJK SC" w:cs="Noto Serif CJK SC"/>
                <w:sz w:val="17"/>
              </w:rPr>
              <w:t>-</w:t>
            </w:r>
          </w:p>
        </w:tc>
      </w:tr>
      <w:tr w14:paraId="0E94F468">
        <w:tblPrEx>
          <w:tblCellMar>
            <w:top w:w="0" w:type="dxa"/>
            <w:left w:w="108" w:type="dxa"/>
            <w:bottom w:w="0" w:type="dxa"/>
            <w:right w:w="108" w:type="dxa"/>
          </w:tblCellMar>
        </w:tblPrEx>
        <w:trPr>
          <w:jc w:val="center"/>
        </w:trPr>
        <w:tc>
          <w:tcPr>
            <w:tcW w:w="1872" w:type="dxa"/>
            <w:shd w:val="clear" w:color="auto" w:fill="FFF1F2"/>
            <w:tcMar>
              <w:top w:w="80" w:type="dxa"/>
              <w:left w:w="90" w:type="dxa"/>
              <w:bottom w:w="80" w:type="dxa"/>
              <w:right w:w="90" w:type="dxa"/>
            </w:tcMar>
            <w:vAlign w:val="center"/>
          </w:tcPr>
          <w:p w14:paraId="65D445C9">
            <w:pPr>
              <w:spacing w:before="0" w:after="0" w:line="240" w:lineRule="auto"/>
              <w:jc w:val="center"/>
            </w:pPr>
            <w:r>
              <w:rPr>
                <w:rFonts w:ascii="Noto Serif CJK SC" w:hAnsi="Noto Serif CJK SC" w:eastAsia="Noto Serif CJK SC" w:cs="Noto Serif CJK SC"/>
                <w:sz w:val="17"/>
              </w:rPr>
              <w:t>小红书</w:t>
            </w:r>
          </w:p>
        </w:tc>
        <w:tc>
          <w:tcPr>
            <w:tcW w:w="2592" w:type="dxa"/>
            <w:tcMar>
              <w:top w:w="80" w:type="dxa"/>
              <w:left w:w="90" w:type="dxa"/>
              <w:bottom w:w="80" w:type="dxa"/>
              <w:right w:w="90" w:type="dxa"/>
            </w:tcMar>
            <w:vAlign w:val="center"/>
          </w:tcPr>
          <w:p w14:paraId="3F3F51BD">
            <w:pPr>
              <w:spacing w:before="0" w:after="0" w:line="240" w:lineRule="auto"/>
              <w:jc w:val="center"/>
            </w:pPr>
            <w:r>
              <w:rPr>
                <w:rFonts w:ascii="Noto Serif CJK SC" w:hAnsi="Noto Serif CJK SC" w:eastAsia="Noto Serif CJK SC" w:cs="Noto Serif CJK SC"/>
                <w:sz w:val="17"/>
              </w:rPr>
              <w:t>1.0 s</w:t>
            </w:r>
          </w:p>
        </w:tc>
        <w:tc>
          <w:tcPr>
            <w:tcW w:w="2304" w:type="dxa"/>
            <w:tcMar>
              <w:top w:w="80" w:type="dxa"/>
              <w:left w:w="90" w:type="dxa"/>
              <w:bottom w:w="80" w:type="dxa"/>
              <w:right w:w="90" w:type="dxa"/>
            </w:tcMar>
            <w:vAlign w:val="center"/>
          </w:tcPr>
          <w:p w14:paraId="16D597CF">
            <w:pPr>
              <w:spacing w:before="0" w:after="0" w:line="240" w:lineRule="auto"/>
              <w:jc w:val="center"/>
            </w:pPr>
            <w:r>
              <w:rPr>
                <w:rFonts w:ascii="Noto Serif CJK SC" w:hAnsi="Noto Serif CJK SC" w:eastAsia="Noto Serif CJK SC" w:cs="Noto Serif CJK SC"/>
                <w:sz w:val="17"/>
              </w:rPr>
              <w:t>1.0 s</w:t>
            </w:r>
          </w:p>
        </w:tc>
        <w:tc>
          <w:tcPr>
            <w:tcW w:w="2304" w:type="dxa"/>
            <w:tcMar>
              <w:top w:w="80" w:type="dxa"/>
              <w:left w:w="90" w:type="dxa"/>
              <w:bottom w:w="80" w:type="dxa"/>
              <w:right w:w="90" w:type="dxa"/>
            </w:tcMar>
            <w:vAlign w:val="center"/>
          </w:tcPr>
          <w:p w14:paraId="5B811258">
            <w:pPr>
              <w:spacing w:before="0" w:after="0" w:line="240" w:lineRule="auto"/>
              <w:jc w:val="center"/>
            </w:pPr>
            <w:r>
              <w:rPr>
                <w:rFonts w:ascii="Noto Serif CJK SC" w:hAnsi="Noto Serif CJK SC" w:eastAsia="Noto Serif CJK SC" w:cs="Noto Serif CJK SC"/>
                <w:sz w:val="17"/>
              </w:rPr>
              <w:t>-</w:t>
            </w:r>
          </w:p>
        </w:tc>
      </w:tr>
      <w:tr w14:paraId="76659874">
        <w:tblPrEx>
          <w:tblCellMar>
            <w:top w:w="0" w:type="dxa"/>
            <w:left w:w="108" w:type="dxa"/>
            <w:bottom w:w="0" w:type="dxa"/>
            <w:right w:w="108" w:type="dxa"/>
          </w:tblCellMar>
        </w:tblPrEx>
        <w:trPr>
          <w:jc w:val="center"/>
        </w:trPr>
        <w:tc>
          <w:tcPr>
            <w:tcW w:w="1872" w:type="dxa"/>
            <w:shd w:val="clear" w:color="auto" w:fill="FFF1F2"/>
            <w:tcMar>
              <w:top w:w="80" w:type="dxa"/>
              <w:left w:w="90" w:type="dxa"/>
              <w:bottom w:w="80" w:type="dxa"/>
              <w:right w:w="90" w:type="dxa"/>
            </w:tcMar>
            <w:vAlign w:val="center"/>
          </w:tcPr>
          <w:p w14:paraId="3DF42B89">
            <w:pPr>
              <w:spacing w:before="0" w:after="0" w:line="240" w:lineRule="auto"/>
              <w:jc w:val="center"/>
            </w:pPr>
            <w:r>
              <w:rPr>
                <w:rFonts w:ascii="Noto Serif CJK SC" w:hAnsi="Noto Serif CJK SC" w:eastAsia="Noto Serif CJK SC" w:cs="Noto Serif CJK SC"/>
                <w:sz w:val="17"/>
              </w:rPr>
              <w:t>微博</w:t>
            </w:r>
          </w:p>
        </w:tc>
        <w:tc>
          <w:tcPr>
            <w:tcW w:w="2592" w:type="dxa"/>
            <w:tcMar>
              <w:top w:w="80" w:type="dxa"/>
              <w:left w:w="90" w:type="dxa"/>
              <w:bottom w:w="80" w:type="dxa"/>
              <w:right w:w="90" w:type="dxa"/>
            </w:tcMar>
            <w:vAlign w:val="center"/>
          </w:tcPr>
          <w:p w14:paraId="751F56E7">
            <w:pPr>
              <w:spacing w:before="0" w:after="0" w:line="240" w:lineRule="auto"/>
              <w:jc w:val="center"/>
            </w:pPr>
            <w:r>
              <w:rPr>
                <w:rFonts w:ascii="Noto Serif CJK SC" w:hAnsi="Noto Serif CJK SC" w:eastAsia="Noto Serif CJK SC" w:cs="Noto Serif CJK SC"/>
                <w:sz w:val="17"/>
              </w:rPr>
              <w:t>1.0 s</w:t>
            </w:r>
          </w:p>
        </w:tc>
        <w:tc>
          <w:tcPr>
            <w:tcW w:w="2304" w:type="dxa"/>
            <w:tcMar>
              <w:top w:w="80" w:type="dxa"/>
              <w:left w:w="90" w:type="dxa"/>
              <w:bottom w:w="80" w:type="dxa"/>
              <w:right w:w="90" w:type="dxa"/>
            </w:tcMar>
            <w:vAlign w:val="center"/>
          </w:tcPr>
          <w:p w14:paraId="4C61E39B">
            <w:pPr>
              <w:spacing w:before="0" w:after="0" w:line="240" w:lineRule="auto"/>
              <w:jc w:val="center"/>
            </w:pPr>
            <w:r>
              <w:rPr>
                <w:rFonts w:ascii="Noto Serif CJK SC" w:hAnsi="Noto Serif CJK SC" w:eastAsia="Noto Serif CJK SC" w:cs="Noto Serif CJK SC"/>
                <w:sz w:val="17"/>
              </w:rPr>
              <w:t>1.0 s</w:t>
            </w:r>
          </w:p>
        </w:tc>
        <w:tc>
          <w:tcPr>
            <w:tcW w:w="2304" w:type="dxa"/>
            <w:tcMar>
              <w:top w:w="80" w:type="dxa"/>
              <w:left w:w="90" w:type="dxa"/>
              <w:bottom w:w="80" w:type="dxa"/>
              <w:right w:w="90" w:type="dxa"/>
            </w:tcMar>
            <w:vAlign w:val="center"/>
          </w:tcPr>
          <w:p w14:paraId="5B48BCD9">
            <w:pPr>
              <w:spacing w:before="0" w:after="0" w:line="240" w:lineRule="auto"/>
              <w:jc w:val="center"/>
            </w:pPr>
            <w:r>
              <w:rPr>
                <w:rFonts w:ascii="Noto Serif CJK SC" w:hAnsi="Noto Serif CJK SC" w:eastAsia="Noto Serif CJK SC" w:cs="Noto Serif CJK SC"/>
                <w:sz w:val="17"/>
              </w:rPr>
              <w:t>-</w:t>
            </w:r>
          </w:p>
        </w:tc>
      </w:tr>
      <w:tr w14:paraId="5F9FA0C5">
        <w:tblPrEx>
          <w:tblCellMar>
            <w:top w:w="0" w:type="dxa"/>
            <w:left w:w="108" w:type="dxa"/>
            <w:bottom w:w="0" w:type="dxa"/>
            <w:right w:w="108" w:type="dxa"/>
          </w:tblCellMar>
        </w:tblPrEx>
        <w:trPr>
          <w:jc w:val="center"/>
        </w:trPr>
        <w:tc>
          <w:tcPr>
            <w:tcW w:w="1872" w:type="dxa"/>
            <w:shd w:val="clear" w:color="auto" w:fill="FFF1F2"/>
            <w:tcMar>
              <w:top w:w="80" w:type="dxa"/>
              <w:left w:w="90" w:type="dxa"/>
              <w:bottom w:w="80" w:type="dxa"/>
              <w:right w:w="90" w:type="dxa"/>
            </w:tcMar>
            <w:vAlign w:val="center"/>
          </w:tcPr>
          <w:p w14:paraId="3A50D6E1">
            <w:pPr>
              <w:spacing w:before="0" w:after="0" w:line="240" w:lineRule="auto"/>
              <w:jc w:val="center"/>
            </w:pPr>
            <w:r>
              <w:rPr>
                <w:rFonts w:ascii="Noto Serif CJK SC" w:hAnsi="Noto Serif CJK SC" w:eastAsia="Noto Serif CJK SC" w:cs="Noto Serif CJK SC"/>
                <w:sz w:val="17"/>
              </w:rPr>
              <w:t>闲鱼</w:t>
            </w:r>
          </w:p>
        </w:tc>
        <w:tc>
          <w:tcPr>
            <w:tcW w:w="2592" w:type="dxa"/>
            <w:tcMar>
              <w:top w:w="80" w:type="dxa"/>
              <w:left w:w="90" w:type="dxa"/>
              <w:bottom w:w="80" w:type="dxa"/>
              <w:right w:w="90" w:type="dxa"/>
            </w:tcMar>
            <w:vAlign w:val="center"/>
          </w:tcPr>
          <w:p w14:paraId="7AA38B1A">
            <w:pPr>
              <w:spacing w:before="0" w:after="0" w:line="240" w:lineRule="auto"/>
              <w:jc w:val="center"/>
            </w:pPr>
            <w:r>
              <w:rPr>
                <w:rFonts w:ascii="Noto Serif CJK SC" w:hAnsi="Noto Serif CJK SC" w:eastAsia="Noto Serif CJK SC" w:cs="Noto Serif CJK SC"/>
                <w:sz w:val="17"/>
              </w:rPr>
              <w:t>2.0 s</w:t>
            </w:r>
          </w:p>
        </w:tc>
        <w:tc>
          <w:tcPr>
            <w:tcW w:w="2304" w:type="dxa"/>
            <w:tcMar>
              <w:top w:w="80" w:type="dxa"/>
              <w:left w:w="90" w:type="dxa"/>
              <w:bottom w:w="80" w:type="dxa"/>
              <w:right w:w="90" w:type="dxa"/>
            </w:tcMar>
            <w:vAlign w:val="center"/>
          </w:tcPr>
          <w:p w14:paraId="2122840F">
            <w:pPr>
              <w:spacing w:before="0" w:after="0" w:line="240" w:lineRule="auto"/>
              <w:jc w:val="center"/>
            </w:pPr>
            <w:r>
              <w:rPr>
                <w:rFonts w:ascii="Noto Serif CJK SC" w:hAnsi="Noto Serif CJK SC" w:eastAsia="Noto Serif CJK SC" w:cs="Noto Serif CJK SC"/>
                <w:sz w:val="17"/>
              </w:rPr>
              <w:t>2.0 s</w:t>
            </w:r>
          </w:p>
        </w:tc>
        <w:tc>
          <w:tcPr>
            <w:tcW w:w="2304" w:type="dxa"/>
            <w:tcMar>
              <w:top w:w="80" w:type="dxa"/>
              <w:left w:w="90" w:type="dxa"/>
              <w:bottom w:w="80" w:type="dxa"/>
              <w:right w:w="90" w:type="dxa"/>
            </w:tcMar>
            <w:vAlign w:val="center"/>
          </w:tcPr>
          <w:p w14:paraId="33CA2A1E">
            <w:pPr>
              <w:spacing w:before="0" w:after="0" w:line="240" w:lineRule="auto"/>
              <w:jc w:val="center"/>
            </w:pPr>
            <w:r>
              <w:rPr>
                <w:rFonts w:ascii="Noto Serif CJK SC" w:hAnsi="Noto Serif CJK SC" w:eastAsia="Noto Serif CJK SC" w:cs="Noto Serif CJK SC"/>
                <w:sz w:val="17"/>
              </w:rPr>
              <w:t>-</w:t>
            </w:r>
          </w:p>
        </w:tc>
      </w:tr>
    </w:tbl>
    <w:p w14:paraId="1D311C7E">
      <w:pPr>
        <w:keepNext w:val="0"/>
        <w:spacing w:after="80"/>
        <w:jc w:val="center"/>
      </w:pPr>
      <w:r>
        <w:rPr>
          <w:rFonts w:ascii="Noto Serif CJK SC" w:hAnsi="Noto Serif CJK SC" w:eastAsia="Noto Serif CJK SC" w:cs="Noto Serif CJK SC"/>
          <w:sz w:val="18"/>
        </w:rPr>
        <w:t>表 1  实验环境中的平台配置间隔</w:t>
      </w:r>
    </w:p>
    <w:p w14:paraId="6865B4B9">
      <w:pPr>
        <w:spacing w:after="60" w:line="276" w:lineRule="auto"/>
        <w:jc w:val="both"/>
      </w:pPr>
      <w:r>
        <w:rPr>
          <w:rFonts w:ascii="Noto Serif CJK SC" w:hAnsi="Noto Serif CJK SC" w:eastAsia="Noto Serif CJK SC" w:cs="Noto Serif CJK SC"/>
          <w:sz w:val="21"/>
        </w:rPr>
        <w:t>由于不同平台采用的消息监测与发送间隔存在差异，本排名反映 BiliGo 在当前实际配置下的表现；这些结果不用于评价各平台本身的固有性能。</w:t>
      </w:r>
    </w:p>
    <w:p w14:paraId="061469E9">
      <w:pPr>
        <w:pStyle w:val="3"/>
        <w:keepNext/>
        <w:spacing w:before="200" w:after="80"/>
      </w:pPr>
      <w:r>
        <w:rPr>
          <w:rFonts w:ascii="Noto Sans CJK SC" w:hAnsi="Noto Sans CJK SC" w:eastAsia="Noto Sans CJK SC" w:cs="Noto Sans CJK SC"/>
          <w:b/>
          <w:sz w:val="28"/>
        </w:rPr>
        <w:t>3 消息链路性能结果</w:t>
      </w:r>
    </w:p>
    <w:p w14:paraId="6F2671DD">
      <w:pPr>
        <w:pStyle w:val="4"/>
        <w:keepNext/>
        <w:spacing w:before="140" w:after="60"/>
      </w:pPr>
      <w:r>
        <w:rPr>
          <w:rFonts w:ascii="Noto Sans CJK SC" w:hAnsi="Noto Sans CJK SC" w:eastAsia="Noto Sans CJK SC" w:cs="Noto Sans CJK SC"/>
          <w:b/>
          <w:sz w:val="24"/>
        </w:rPr>
        <w:t>3.1 分阶段延迟</w:t>
      </w:r>
    </w:p>
    <w:tbl>
      <w:tblPr>
        <w:tblStyle w:val="32"/>
        <w:tblW w:w="0" w:type="auto"/>
        <w:jc w:val="center"/>
        <w:tblLayout w:type="fixed"/>
        <w:tblCellMar>
          <w:top w:w="0" w:type="dxa"/>
          <w:left w:w="108" w:type="dxa"/>
          <w:bottom w:w="0" w:type="dxa"/>
          <w:right w:w="108" w:type="dxa"/>
        </w:tblCellMar>
      </w:tblPr>
      <w:tblGrid>
        <w:gridCol w:w="1577"/>
        <w:gridCol w:w="1577"/>
        <w:gridCol w:w="1577"/>
        <w:gridCol w:w="1577"/>
        <w:gridCol w:w="1577"/>
        <w:gridCol w:w="1577"/>
      </w:tblGrid>
      <w:tr w14:paraId="48645A50">
        <w:tblPrEx>
          <w:tblCellMar>
            <w:top w:w="0" w:type="dxa"/>
            <w:left w:w="108" w:type="dxa"/>
            <w:bottom w:w="0" w:type="dxa"/>
            <w:right w:w="108" w:type="dxa"/>
          </w:tblCellMar>
        </w:tblPrEx>
        <w:trPr>
          <w:tblHeader/>
          <w:jc w:val="center"/>
        </w:trPr>
        <w:tc>
          <w:tcPr>
            <w:tcW w:w="1577" w:type="dxa"/>
            <w:shd w:val="clear" w:color="auto" w:fill="263238"/>
            <w:tcMar>
              <w:top w:w="80" w:type="dxa"/>
              <w:left w:w="90" w:type="dxa"/>
              <w:bottom w:w="80" w:type="dxa"/>
              <w:right w:w="90" w:type="dxa"/>
            </w:tcMar>
            <w:vAlign w:val="center"/>
          </w:tcPr>
          <w:p w14:paraId="2B0E10E5">
            <w:pPr>
              <w:spacing w:before="0" w:after="0" w:line="240" w:lineRule="auto"/>
              <w:jc w:val="center"/>
            </w:pPr>
            <w:r>
              <w:rPr>
                <w:rFonts w:ascii="Noto Serif CJK SC" w:hAnsi="Noto Serif CJK SC" w:eastAsia="Noto Serif CJK SC" w:cs="Noto Serif CJK SC"/>
                <w:b/>
                <w:sz w:val="17"/>
              </w:rPr>
              <w:t>排名</w:t>
            </w:r>
          </w:p>
        </w:tc>
        <w:tc>
          <w:tcPr>
            <w:tcW w:w="1577" w:type="dxa"/>
            <w:shd w:val="clear" w:color="auto" w:fill="263238"/>
            <w:tcMar>
              <w:top w:w="80" w:type="dxa"/>
              <w:left w:w="90" w:type="dxa"/>
              <w:bottom w:w="80" w:type="dxa"/>
              <w:right w:w="90" w:type="dxa"/>
            </w:tcMar>
            <w:vAlign w:val="center"/>
          </w:tcPr>
          <w:p w14:paraId="4437D36C">
            <w:pPr>
              <w:spacing w:before="0" w:after="0" w:line="240" w:lineRule="auto"/>
              <w:jc w:val="center"/>
            </w:pPr>
            <w:r>
              <w:rPr>
                <w:rFonts w:ascii="Noto Serif CJK SC" w:hAnsi="Noto Serif CJK SC" w:eastAsia="Noto Serif CJK SC" w:cs="Noto Serif CJK SC"/>
                <w:b/>
                <w:sz w:val="17"/>
              </w:rPr>
              <w:t>平台</w:t>
            </w:r>
          </w:p>
        </w:tc>
        <w:tc>
          <w:tcPr>
            <w:tcW w:w="1577" w:type="dxa"/>
            <w:shd w:val="clear" w:color="auto" w:fill="263238"/>
            <w:tcMar>
              <w:top w:w="80" w:type="dxa"/>
              <w:left w:w="90" w:type="dxa"/>
              <w:bottom w:w="80" w:type="dxa"/>
              <w:right w:w="90" w:type="dxa"/>
            </w:tcMar>
            <w:vAlign w:val="center"/>
          </w:tcPr>
          <w:p w14:paraId="542A72BB">
            <w:pPr>
              <w:spacing w:before="0" w:after="0" w:line="240" w:lineRule="auto"/>
              <w:jc w:val="center"/>
            </w:pPr>
            <w:r>
              <w:rPr>
                <w:rFonts w:ascii="Noto Serif CJK SC" w:hAnsi="Noto Serif CJK SC" w:eastAsia="Noto Serif CJK SC" w:cs="Noto Serif CJK SC"/>
                <w:b/>
                <w:sz w:val="17"/>
              </w:rPr>
              <w:t>T0（s）</w:t>
            </w:r>
          </w:p>
        </w:tc>
        <w:tc>
          <w:tcPr>
            <w:tcW w:w="1577" w:type="dxa"/>
            <w:shd w:val="clear" w:color="auto" w:fill="263238"/>
            <w:tcMar>
              <w:top w:w="80" w:type="dxa"/>
              <w:left w:w="90" w:type="dxa"/>
              <w:bottom w:w="80" w:type="dxa"/>
              <w:right w:w="90" w:type="dxa"/>
            </w:tcMar>
            <w:vAlign w:val="center"/>
          </w:tcPr>
          <w:p w14:paraId="673C0776">
            <w:pPr>
              <w:spacing w:before="0" w:after="0" w:line="240" w:lineRule="auto"/>
              <w:jc w:val="center"/>
            </w:pPr>
            <w:r>
              <w:rPr>
                <w:rFonts w:ascii="Noto Serif CJK SC" w:hAnsi="Noto Serif CJK SC" w:eastAsia="Noto Serif CJK SC" w:cs="Noto Serif CJK SC"/>
                <w:b/>
                <w:sz w:val="17"/>
              </w:rPr>
              <w:t>T1（s）</w:t>
            </w:r>
          </w:p>
        </w:tc>
        <w:tc>
          <w:tcPr>
            <w:tcW w:w="1577" w:type="dxa"/>
            <w:shd w:val="clear" w:color="auto" w:fill="263238"/>
            <w:tcMar>
              <w:top w:w="80" w:type="dxa"/>
              <w:left w:w="90" w:type="dxa"/>
              <w:bottom w:w="80" w:type="dxa"/>
              <w:right w:w="90" w:type="dxa"/>
            </w:tcMar>
            <w:vAlign w:val="center"/>
          </w:tcPr>
          <w:p w14:paraId="0C90D3A2">
            <w:pPr>
              <w:spacing w:before="0" w:after="0" w:line="240" w:lineRule="auto"/>
              <w:jc w:val="center"/>
            </w:pPr>
            <w:r>
              <w:rPr>
                <w:rFonts w:ascii="Noto Serif CJK SC" w:hAnsi="Noto Serif CJK SC" w:eastAsia="Noto Serif CJK SC" w:cs="Noto Serif CJK SC"/>
                <w:b/>
                <w:sz w:val="17"/>
              </w:rPr>
              <w:t>T2（s）</w:t>
            </w:r>
          </w:p>
        </w:tc>
        <w:tc>
          <w:tcPr>
            <w:tcW w:w="1577" w:type="dxa"/>
            <w:shd w:val="clear" w:color="auto" w:fill="263238"/>
            <w:tcMar>
              <w:top w:w="80" w:type="dxa"/>
              <w:left w:w="90" w:type="dxa"/>
              <w:bottom w:w="80" w:type="dxa"/>
              <w:right w:w="90" w:type="dxa"/>
            </w:tcMar>
            <w:vAlign w:val="center"/>
          </w:tcPr>
          <w:p w14:paraId="7B5B460C">
            <w:pPr>
              <w:spacing w:before="0" w:after="0" w:line="240" w:lineRule="auto"/>
              <w:jc w:val="center"/>
            </w:pPr>
            <w:r>
              <w:rPr>
                <w:rFonts w:ascii="Noto Serif CJK SC" w:hAnsi="Noto Serif CJK SC" w:eastAsia="Noto Serif CJK SC" w:cs="Noto Serif CJK SC"/>
                <w:b/>
                <w:sz w:val="17"/>
              </w:rPr>
              <w:t>端到端（s）</w:t>
            </w:r>
          </w:p>
        </w:tc>
      </w:tr>
      <w:tr w14:paraId="6CE8C8CB">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07DEA78F">
            <w:pPr>
              <w:spacing w:before="0" w:after="0" w:line="240" w:lineRule="auto"/>
              <w:jc w:val="center"/>
            </w:pPr>
            <w:r>
              <w:rPr>
                <w:rFonts w:ascii="Noto Serif CJK SC" w:hAnsi="Noto Serif CJK SC" w:eastAsia="Noto Serif CJK SC" w:cs="Noto Serif CJK SC"/>
                <w:sz w:val="17"/>
              </w:rPr>
              <w:t>1</w:t>
            </w:r>
          </w:p>
        </w:tc>
        <w:tc>
          <w:tcPr>
            <w:tcW w:w="1577" w:type="dxa"/>
            <w:shd w:val="clear" w:color="auto" w:fill="FFF1F2"/>
            <w:tcMar>
              <w:top w:w="80" w:type="dxa"/>
              <w:left w:w="90" w:type="dxa"/>
              <w:bottom w:w="80" w:type="dxa"/>
              <w:right w:w="90" w:type="dxa"/>
            </w:tcMar>
            <w:vAlign w:val="center"/>
          </w:tcPr>
          <w:p w14:paraId="7EF469D5">
            <w:pPr>
              <w:spacing w:before="0" w:after="0" w:line="240" w:lineRule="auto"/>
              <w:jc w:val="center"/>
            </w:pPr>
            <w:r>
              <w:rPr>
                <w:rFonts w:ascii="Noto Serif CJK SC" w:hAnsi="Noto Serif CJK SC" w:eastAsia="Noto Serif CJK SC" w:cs="Noto Serif CJK SC"/>
                <w:sz w:val="17"/>
              </w:rPr>
              <w:t>哔哩哔哩私信</w:t>
            </w:r>
          </w:p>
        </w:tc>
        <w:tc>
          <w:tcPr>
            <w:tcW w:w="1577" w:type="dxa"/>
            <w:shd w:val="clear" w:color="auto" w:fill="FFF1F2"/>
            <w:tcMar>
              <w:top w:w="80" w:type="dxa"/>
              <w:left w:w="90" w:type="dxa"/>
              <w:bottom w:w="80" w:type="dxa"/>
              <w:right w:w="90" w:type="dxa"/>
            </w:tcMar>
            <w:vAlign w:val="center"/>
          </w:tcPr>
          <w:p w14:paraId="67D20270">
            <w:pPr>
              <w:spacing w:before="0" w:after="0" w:line="240" w:lineRule="auto"/>
              <w:jc w:val="center"/>
            </w:pPr>
            <w:r>
              <w:rPr>
                <w:rFonts w:ascii="Noto Serif CJK SC" w:hAnsi="Noto Serif CJK SC" w:eastAsia="Noto Serif CJK SC" w:cs="Noto Serif CJK SC"/>
                <w:sz w:val="17"/>
              </w:rPr>
              <w:t>0.450</w:t>
            </w:r>
          </w:p>
        </w:tc>
        <w:tc>
          <w:tcPr>
            <w:tcW w:w="1577" w:type="dxa"/>
            <w:shd w:val="clear" w:color="auto" w:fill="FFF1F2"/>
            <w:tcMar>
              <w:top w:w="80" w:type="dxa"/>
              <w:left w:w="90" w:type="dxa"/>
              <w:bottom w:w="80" w:type="dxa"/>
              <w:right w:w="90" w:type="dxa"/>
            </w:tcMar>
            <w:vAlign w:val="center"/>
          </w:tcPr>
          <w:p w14:paraId="53CC24F2">
            <w:pPr>
              <w:spacing w:before="0" w:after="0" w:line="240" w:lineRule="auto"/>
              <w:jc w:val="center"/>
            </w:pPr>
            <w:r>
              <w:rPr>
                <w:rFonts w:ascii="Noto Serif CJK SC" w:hAnsi="Noto Serif CJK SC" w:eastAsia="Noto Serif CJK SC" w:cs="Noto Serif CJK SC"/>
                <w:sz w:val="17"/>
              </w:rPr>
              <w:t>0.040</w:t>
            </w:r>
          </w:p>
        </w:tc>
        <w:tc>
          <w:tcPr>
            <w:tcW w:w="1577" w:type="dxa"/>
            <w:shd w:val="clear" w:color="auto" w:fill="FFF1F2"/>
            <w:tcMar>
              <w:top w:w="80" w:type="dxa"/>
              <w:left w:w="90" w:type="dxa"/>
              <w:bottom w:w="80" w:type="dxa"/>
              <w:right w:w="90" w:type="dxa"/>
            </w:tcMar>
            <w:vAlign w:val="center"/>
          </w:tcPr>
          <w:p w14:paraId="3A0B2E03">
            <w:pPr>
              <w:spacing w:before="0" w:after="0" w:line="240" w:lineRule="auto"/>
              <w:jc w:val="center"/>
            </w:pPr>
            <w:r>
              <w:rPr>
                <w:rFonts w:ascii="Noto Serif CJK SC" w:hAnsi="Noto Serif CJK SC" w:eastAsia="Noto Serif CJK SC" w:cs="Noto Serif CJK SC"/>
                <w:sz w:val="17"/>
              </w:rPr>
              <w:t>0.233</w:t>
            </w:r>
          </w:p>
        </w:tc>
        <w:tc>
          <w:tcPr>
            <w:tcW w:w="1577" w:type="dxa"/>
            <w:shd w:val="clear" w:color="auto" w:fill="FFF1F2"/>
            <w:tcMar>
              <w:top w:w="80" w:type="dxa"/>
              <w:left w:w="90" w:type="dxa"/>
              <w:bottom w:w="80" w:type="dxa"/>
              <w:right w:w="90" w:type="dxa"/>
            </w:tcMar>
            <w:vAlign w:val="center"/>
          </w:tcPr>
          <w:p w14:paraId="2AAF20ED">
            <w:pPr>
              <w:spacing w:before="0" w:after="0" w:line="240" w:lineRule="auto"/>
              <w:jc w:val="center"/>
            </w:pPr>
            <w:r>
              <w:rPr>
                <w:rFonts w:ascii="Noto Serif CJK SC" w:hAnsi="Noto Serif CJK SC" w:eastAsia="Noto Serif CJK SC" w:cs="Noto Serif CJK SC"/>
                <w:sz w:val="17"/>
              </w:rPr>
              <w:t>0.723</w:t>
            </w:r>
          </w:p>
        </w:tc>
      </w:tr>
      <w:tr w14:paraId="00E6708F">
        <w:tblPrEx>
          <w:tblCellMar>
            <w:top w:w="0" w:type="dxa"/>
            <w:left w:w="108" w:type="dxa"/>
            <w:bottom w:w="0" w:type="dxa"/>
            <w:right w:w="108" w:type="dxa"/>
          </w:tblCellMar>
        </w:tblPrEx>
        <w:trPr>
          <w:jc w:val="center"/>
        </w:trPr>
        <w:tc>
          <w:tcPr>
            <w:tcW w:w="1577" w:type="dxa"/>
            <w:tcMar>
              <w:top w:w="80" w:type="dxa"/>
              <w:left w:w="90" w:type="dxa"/>
              <w:bottom w:w="80" w:type="dxa"/>
              <w:right w:w="90" w:type="dxa"/>
            </w:tcMar>
            <w:vAlign w:val="center"/>
          </w:tcPr>
          <w:p w14:paraId="3A4F588B">
            <w:pPr>
              <w:spacing w:before="0" w:after="0" w:line="240" w:lineRule="auto"/>
              <w:jc w:val="center"/>
            </w:pPr>
            <w:r>
              <w:rPr>
                <w:rFonts w:ascii="Noto Serif CJK SC" w:hAnsi="Noto Serif CJK SC" w:eastAsia="Noto Serif CJK SC" w:cs="Noto Serif CJK SC"/>
                <w:sz w:val="17"/>
              </w:rPr>
              <w:t>2</w:t>
            </w:r>
          </w:p>
        </w:tc>
        <w:tc>
          <w:tcPr>
            <w:tcW w:w="1577" w:type="dxa"/>
            <w:tcMar>
              <w:top w:w="80" w:type="dxa"/>
              <w:left w:w="90" w:type="dxa"/>
              <w:bottom w:w="80" w:type="dxa"/>
              <w:right w:w="90" w:type="dxa"/>
            </w:tcMar>
            <w:vAlign w:val="center"/>
          </w:tcPr>
          <w:p w14:paraId="557DFEE1">
            <w:pPr>
              <w:spacing w:before="0" w:after="0" w:line="240" w:lineRule="auto"/>
              <w:jc w:val="center"/>
            </w:pPr>
            <w:r>
              <w:rPr>
                <w:rFonts w:ascii="Noto Serif CJK SC" w:hAnsi="Noto Serif CJK SC" w:eastAsia="Noto Serif CJK SC" w:cs="Noto Serif CJK SC"/>
                <w:sz w:val="17"/>
              </w:rPr>
              <w:t>小红书</w:t>
            </w:r>
          </w:p>
        </w:tc>
        <w:tc>
          <w:tcPr>
            <w:tcW w:w="1577" w:type="dxa"/>
            <w:tcMar>
              <w:top w:w="80" w:type="dxa"/>
              <w:left w:w="90" w:type="dxa"/>
              <w:bottom w:w="80" w:type="dxa"/>
              <w:right w:w="90" w:type="dxa"/>
            </w:tcMar>
            <w:vAlign w:val="center"/>
          </w:tcPr>
          <w:p w14:paraId="441F635E">
            <w:pPr>
              <w:spacing w:before="0" w:after="0" w:line="240" w:lineRule="auto"/>
              <w:jc w:val="center"/>
            </w:pPr>
            <w:r>
              <w:rPr>
                <w:rFonts w:ascii="Noto Serif CJK SC" w:hAnsi="Noto Serif CJK SC" w:eastAsia="Noto Serif CJK SC" w:cs="Noto Serif CJK SC"/>
                <w:sz w:val="17"/>
              </w:rPr>
              <w:t>0.530</w:t>
            </w:r>
          </w:p>
        </w:tc>
        <w:tc>
          <w:tcPr>
            <w:tcW w:w="1577" w:type="dxa"/>
            <w:tcMar>
              <w:top w:w="80" w:type="dxa"/>
              <w:left w:w="90" w:type="dxa"/>
              <w:bottom w:w="80" w:type="dxa"/>
              <w:right w:w="90" w:type="dxa"/>
            </w:tcMar>
            <w:vAlign w:val="center"/>
          </w:tcPr>
          <w:p w14:paraId="23FF586C">
            <w:pPr>
              <w:spacing w:before="0" w:after="0" w:line="240" w:lineRule="auto"/>
              <w:jc w:val="center"/>
            </w:pPr>
            <w:r>
              <w:rPr>
                <w:rFonts w:ascii="Noto Serif CJK SC" w:hAnsi="Noto Serif CJK SC" w:eastAsia="Noto Serif CJK SC" w:cs="Noto Serif CJK SC"/>
                <w:sz w:val="17"/>
              </w:rPr>
              <w:t>0.633</w:t>
            </w:r>
          </w:p>
        </w:tc>
        <w:tc>
          <w:tcPr>
            <w:tcW w:w="1577" w:type="dxa"/>
            <w:tcMar>
              <w:top w:w="80" w:type="dxa"/>
              <w:left w:w="90" w:type="dxa"/>
              <w:bottom w:w="80" w:type="dxa"/>
              <w:right w:w="90" w:type="dxa"/>
            </w:tcMar>
            <w:vAlign w:val="center"/>
          </w:tcPr>
          <w:p w14:paraId="7B4B2047">
            <w:pPr>
              <w:spacing w:before="0" w:after="0" w:line="240" w:lineRule="auto"/>
              <w:jc w:val="center"/>
            </w:pPr>
            <w:r>
              <w:rPr>
                <w:rFonts w:ascii="Noto Serif CJK SC" w:hAnsi="Noto Serif CJK SC" w:eastAsia="Noto Serif CJK SC" w:cs="Noto Serif CJK SC"/>
                <w:sz w:val="17"/>
              </w:rPr>
              <w:t>0.137</w:t>
            </w:r>
          </w:p>
        </w:tc>
        <w:tc>
          <w:tcPr>
            <w:tcW w:w="1577" w:type="dxa"/>
            <w:tcMar>
              <w:top w:w="80" w:type="dxa"/>
              <w:left w:w="90" w:type="dxa"/>
              <w:bottom w:w="80" w:type="dxa"/>
              <w:right w:w="90" w:type="dxa"/>
            </w:tcMar>
            <w:vAlign w:val="center"/>
          </w:tcPr>
          <w:p w14:paraId="7CBCF430">
            <w:pPr>
              <w:spacing w:before="0" w:after="0" w:line="240" w:lineRule="auto"/>
              <w:jc w:val="center"/>
            </w:pPr>
            <w:r>
              <w:rPr>
                <w:rFonts w:ascii="Noto Serif CJK SC" w:hAnsi="Noto Serif CJK SC" w:eastAsia="Noto Serif CJK SC" w:cs="Noto Serif CJK SC"/>
                <w:sz w:val="17"/>
              </w:rPr>
              <w:t>1.300</w:t>
            </w:r>
          </w:p>
        </w:tc>
      </w:tr>
      <w:tr w14:paraId="32BF6CA3">
        <w:tblPrEx>
          <w:tblCellMar>
            <w:top w:w="0" w:type="dxa"/>
            <w:left w:w="108" w:type="dxa"/>
            <w:bottom w:w="0" w:type="dxa"/>
            <w:right w:w="108" w:type="dxa"/>
          </w:tblCellMar>
        </w:tblPrEx>
        <w:trPr>
          <w:jc w:val="center"/>
        </w:trPr>
        <w:tc>
          <w:tcPr>
            <w:tcW w:w="1577" w:type="dxa"/>
            <w:tcMar>
              <w:top w:w="80" w:type="dxa"/>
              <w:left w:w="90" w:type="dxa"/>
              <w:bottom w:w="80" w:type="dxa"/>
              <w:right w:w="90" w:type="dxa"/>
            </w:tcMar>
            <w:vAlign w:val="center"/>
          </w:tcPr>
          <w:p w14:paraId="5ACFAB41">
            <w:pPr>
              <w:spacing w:before="0" w:after="0" w:line="240" w:lineRule="auto"/>
              <w:jc w:val="center"/>
            </w:pPr>
            <w:r>
              <w:rPr>
                <w:rFonts w:ascii="Noto Serif CJK SC" w:hAnsi="Noto Serif CJK SC" w:eastAsia="Noto Serif CJK SC" w:cs="Noto Serif CJK SC"/>
                <w:sz w:val="17"/>
              </w:rPr>
              <w:t>3</w:t>
            </w:r>
          </w:p>
        </w:tc>
        <w:tc>
          <w:tcPr>
            <w:tcW w:w="1577" w:type="dxa"/>
            <w:tcMar>
              <w:top w:w="80" w:type="dxa"/>
              <w:left w:w="90" w:type="dxa"/>
              <w:bottom w:w="80" w:type="dxa"/>
              <w:right w:w="90" w:type="dxa"/>
            </w:tcMar>
            <w:vAlign w:val="center"/>
          </w:tcPr>
          <w:p w14:paraId="300E3C84">
            <w:pPr>
              <w:spacing w:before="0" w:after="0" w:line="240" w:lineRule="auto"/>
              <w:jc w:val="center"/>
            </w:pPr>
            <w:r>
              <w:rPr>
                <w:rFonts w:ascii="Noto Serif CJK SC" w:hAnsi="Noto Serif CJK SC" w:eastAsia="Noto Serif CJK SC" w:cs="Noto Serif CJK SC"/>
                <w:sz w:val="17"/>
              </w:rPr>
              <w:t>闲鱼</w:t>
            </w:r>
          </w:p>
        </w:tc>
        <w:tc>
          <w:tcPr>
            <w:tcW w:w="1577" w:type="dxa"/>
            <w:tcMar>
              <w:top w:w="80" w:type="dxa"/>
              <w:left w:w="90" w:type="dxa"/>
              <w:bottom w:w="80" w:type="dxa"/>
              <w:right w:w="90" w:type="dxa"/>
            </w:tcMar>
            <w:vAlign w:val="center"/>
          </w:tcPr>
          <w:p w14:paraId="2E213E39">
            <w:pPr>
              <w:spacing w:before="0" w:after="0" w:line="240" w:lineRule="auto"/>
              <w:jc w:val="center"/>
            </w:pPr>
            <w:r>
              <w:rPr>
                <w:rFonts w:ascii="Noto Serif CJK SC" w:hAnsi="Noto Serif CJK SC" w:eastAsia="Noto Serif CJK SC" w:cs="Noto Serif CJK SC"/>
                <w:sz w:val="17"/>
              </w:rPr>
              <w:t>0.513</w:t>
            </w:r>
          </w:p>
        </w:tc>
        <w:tc>
          <w:tcPr>
            <w:tcW w:w="1577" w:type="dxa"/>
            <w:tcMar>
              <w:top w:w="80" w:type="dxa"/>
              <w:left w:w="90" w:type="dxa"/>
              <w:bottom w:w="80" w:type="dxa"/>
              <w:right w:w="90" w:type="dxa"/>
            </w:tcMar>
            <w:vAlign w:val="center"/>
          </w:tcPr>
          <w:p w14:paraId="755B4AC2">
            <w:pPr>
              <w:spacing w:before="0" w:after="0" w:line="240" w:lineRule="auto"/>
              <w:jc w:val="center"/>
            </w:pPr>
            <w:r>
              <w:rPr>
                <w:rFonts w:ascii="Noto Serif CJK SC" w:hAnsi="Noto Serif CJK SC" w:eastAsia="Noto Serif CJK SC" w:cs="Noto Serif CJK SC"/>
                <w:sz w:val="17"/>
              </w:rPr>
              <w:t>0.600</w:t>
            </w:r>
          </w:p>
        </w:tc>
        <w:tc>
          <w:tcPr>
            <w:tcW w:w="1577" w:type="dxa"/>
            <w:tcMar>
              <w:top w:w="80" w:type="dxa"/>
              <w:left w:w="90" w:type="dxa"/>
              <w:bottom w:w="80" w:type="dxa"/>
              <w:right w:w="90" w:type="dxa"/>
            </w:tcMar>
            <w:vAlign w:val="center"/>
          </w:tcPr>
          <w:p w14:paraId="512ABB44">
            <w:pPr>
              <w:spacing w:before="0" w:after="0" w:line="240" w:lineRule="auto"/>
              <w:jc w:val="center"/>
            </w:pPr>
            <w:r>
              <w:rPr>
                <w:rFonts w:ascii="Noto Serif CJK SC" w:hAnsi="Noto Serif CJK SC" w:eastAsia="Noto Serif CJK SC" w:cs="Noto Serif CJK SC"/>
                <w:sz w:val="17"/>
              </w:rPr>
              <w:t>0.460</w:t>
            </w:r>
          </w:p>
        </w:tc>
        <w:tc>
          <w:tcPr>
            <w:tcW w:w="1577" w:type="dxa"/>
            <w:tcMar>
              <w:top w:w="80" w:type="dxa"/>
              <w:left w:w="90" w:type="dxa"/>
              <w:bottom w:w="80" w:type="dxa"/>
              <w:right w:w="90" w:type="dxa"/>
            </w:tcMar>
            <w:vAlign w:val="center"/>
          </w:tcPr>
          <w:p w14:paraId="53C12DDC">
            <w:pPr>
              <w:spacing w:before="0" w:after="0" w:line="240" w:lineRule="auto"/>
              <w:jc w:val="center"/>
            </w:pPr>
            <w:r>
              <w:rPr>
                <w:rFonts w:ascii="Noto Serif CJK SC" w:hAnsi="Noto Serif CJK SC" w:eastAsia="Noto Serif CJK SC" w:cs="Noto Serif CJK SC"/>
                <w:sz w:val="17"/>
              </w:rPr>
              <w:t>1.573</w:t>
            </w:r>
          </w:p>
        </w:tc>
      </w:tr>
      <w:tr w14:paraId="5995597A">
        <w:tblPrEx>
          <w:tblCellMar>
            <w:top w:w="0" w:type="dxa"/>
            <w:left w:w="108" w:type="dxa"/>
            <w:bottom w:w="0" w:type="dxa"/>
            <w:right w:w="108" w:type="dxa"/>
          </w:tblCellMar>
        </w:tblPrEx>
        <w:trPr>
          <w:jc w:val="center"/>
        </w:trPr>
        <w:tc>
          <w:tcPr>
            <w:tcW w:w="1577" w:type="dxa"/>
            <w:tcMar>
              <w:top w:w="80" w:type="dxa"/>
              <w:left w:w="90" w:type="dxa"/>
              <w:bottom w:w="80" w:type="dxa"/>
              <w:right w:w="90" w:type="dxa"/>
            </w:tcMar>
            <w:vAlign w:val="center"/>
          </w:tcPr>
          <w:p w14:paraId="73E81468">
            <w:pPr>
              <w:spacing w:before="0" w:after="0" w:line="240" w:lineRule="auto"/>
              <w:jc w:val="center"/>
            </w:pPr>
            <w:r>
              <w:rPr>
                <w:rFonts w:ascii="Noto Serif CJK SC" w:hAnsi="Noto Serif CJK SC" w:eastAsia="Noto Serif CJK SC" w:cs="Noto Serif CJK SC"/>
                <w:sz w:val="17"/>
              </w:rPr>
              <w:t>4</w:t>
            </w:r>
          </w:p>
        </w:tc>
        <w:tc>
          <w:tcPr>
            <w:tcW w:w="1577" w:type="dxa"/>
            <w:tcMar>
              <w:top w:w="80" w:type="dxa"/>
              <w:left w:w="90" w:type="dxa"/>
              <w:bottom w:w="80" w:type="dxa"/>
              <w:right w:w="90" w:type="dxa"/>
            </w:tcMar>
            <w:vAlign w:val="center"/>
          </w:tcPr>
          <w:p w14:paraId="350D0F18">
            <w:pPr>
              <w:spacing w:before="0" w:after="0" w:line="240" w:lineRule="auto"/>
              <w:jc w:val="center"/>
            </w:pPr>
            <w:r>
              <w:rPr>
                <w:rFonts w:ascii="Noto Serif CJK SC" w:hAnsi="Noto Serif CJK SC" w:eastAsia="Noto Serif CJK SC" w:cs="Noto Serif CJK SC"/>
                <w:sz w:val="17"/>
              </w:rPr>
              <w:t>微博</w:t>
            </w:r>
          </w:p>
        </w:tc>
        <w:tc>
          <w:tcPr>
            <w:tcW w:w="1577" w:type="dxa"/>
            <w:tcMar>
              <w:top w:w="80" w:type="dxa"/>
              <w:left w:w="90" w:type="dxa"/>
              <w:bottom w:w="80" w:type="dxa"/>
              <w:right w:w="90" w:type="dxa"/>
            </w:tcMar>
            <w:vAlign w:val="center"/>
          </w:tcPr>
          <w:p w14:paraId="52E25868">
            <w:pPr>
              <w:spacing w:before="0" w:after="0" w:line="240" w:lineRule="auto"/>
              <w:jc w:val="center"/>
            </w:pPr>
            <w:r>
              <w:rPr>
                <w:rFonts w:ascii="Noto Serif CJK SC" w:hAnsi="Noto Serif CJK SC" w:eastAsia="Noto Serif CJK SC" w:cs="Noto Serif CJK SC"/>
                <w:sz w:val="17"/>
              </w:rPr>
              <w:t>0.893</w:t>
            </w:r>
          </w:p>
        </w:tc>
        <w:tc>
          <w:tcPr>
            <w:tcW w:w="1577" w:type="dxa"/>
            <w:tcMar>
              <w:top w:w="80" w:type="dxa"/>
              <w:left w:w="90" w:type="dxa"/>
              <w:bottom w:w="80" w:type="dxa"/>
              <w:right w:w="90" w:type="dxa"/>
            </w:tcMar>
            <w:vAlign w:val="center"/>
          </w:tcPr>
          <w:p w14:paraId="620C67F7">
            <w:pPr>
              <w:spacing w:before="0" w:after="0" w:line="240" w:lineRule="auto"/>
              <w:jc w:val="center"/>
            </w:pPr>
            <w:r>
              <w:rPr>
                <w:rFonts w:ascii="Noto Serif CJK SC" w:hAnsi="Noto Serif CJK SC" w:eastAsia="Noto Serif CJK SC" w:cs="Noto Serif CJK SC"/>
                <w:sz w:val="17"/>
              </w:rPr>
              <w:t>0.210</w:t>
            </w:r>
          </w:p>
        </w:tc>
        <w:tc>
          <w:tcPr>
            <w:tcW w:w="1577" w:type="dxa"/>
            <w:tcMar>
              <w:top w:w="80" w:type="dxa"/>
              <w:left w:w="90" w:type="dxa"/>
              <w:bottom w:w="80" w:type="dxa"/>
              <w:right w:w="90" w:type="dxa"/>
            </w:tcMar>
            <w:vAlign w:val="center"/>
          </w:tcPr>
          <w:p w14:paraId="4609D785">
            <w:pPr>
              <w:spacing w:before="0" w:after="0" w:line="240" w:lineRule="auto"/>
              <w:jc w:val="center"/>
            </w:pPr>
            <w:r>
              <w:rPr>
                <w:rFonts w:ascii="Noto Serif CJK SC" w:hAnsi="Noto Serif CJK SC" w:eastAsia="Noto Serif CJK SC" w:cs="Noto Serif CJK SC"/>
                <w:sz w:val="17"/>
              </w:rPr>
              <w:t>0.640</w:t>
            </w:r>
          </w:p>
        </w:tc>
        <w:tc>
          <w:tcPr>
            <w:tcW w:w="1577" w:type="dxa"/>
            <w:tcMar>
              <w:top w:w="80" w:type="dxa"/>
              <w:left w:w="90" w:type="dxa"/>
              <w:bottom w:w="80" w:type="dxa"/>
              <w:right w:w="90" w:type="dxa"/>
            </w:tcMar>
            <w:vAlign w:val="center"/>
          </w:tcPr>
          <w:p w14:paraId="24F35745">
            <w:pPr>
              <w:spacing w:before="0" w:after="0" w:line="240" w:lineRule="auto"/>
              <w:jc w:val="center"/>
            </w:pPr>
            <w:r>
              <w:rPr>
                <w:rFonts w:ascii="Noto Serif CJK SC" w:hAnsi="Noto Serif CJK SC" w:eastAsia="Noto Serif CJK SC" w:cs="Noto Serif CJK SC"/>
                <w:sz w:val="17"/>
              </w:rPr>
              <w:t>1.743</w:t>
            </w:r>
          </w:p>
        </w:tc>
      </w:tr>
      <w:tr w14:paraId="3AD2037E">
        <w:tblPrEx>
          <w:tblCellMar>
            <w:top w:w="0" w:type="dxa"/>
            <w:left w:w="108" w:type="dxa"/>
            <w:bottom w:w="0" w:type="dxa"/>
            <w:right w:w="108" w:type="dxa"/>
          </w:tblCellMar>
        </w:tblPrEx>
        <w:trPr>
          <w:jc w:val="center"/>
        </w:trPr>
        <w:tc>
          <w:tcPr>
            <w:tcW w:w="1577" w:type="dxa"/>
            <w:tcMar>
              <w:top w:w="80" w:type="dxa"/>
              <w:left w:w="90" w:type="dxa"/>
              <w:bottom w:w="80" w:type="dxa"/>
              <w:right w:w="90" w:type="dxa"/>
            </w:tcMar>
            <w:vAlign w:val="center"/>
          </w:tcPr>
          <w:p w14:paraId="2A09FAFE">
            <w:pPr>
              <w:spacing w:before="0" w:after="0" w:line="240" w:lineRule="auto"/>
              <w:jc w:val="center"/>
            </w:pPr>
            <w:r>
              <w:rPr>
                <w:rFonts w:ascii="Noto Serif CJK SC" w:hAnsi="Noto Serif CJK SC" w:eastAsia="Noto Serif CJK SC" w:cs="Noto Serif CJK SC"/>
                <w:sz w:val="17"/>
              </w:rPr>
              <w:t>5</w:t>
            </w:r>
          </w:p>
        </w:tc>
        <w:tc>
          <w:tcPr>
            <w:tcW w:w="1577" w:type="dxa"/>
            <w:tcMar>
              <w:top w:w="80" w:type="dxa"/>
              <w:left w:w="90" w:type="dxa"/>
              <w:bottom w:w="80" w:type="dxa"/>
              <w:right w:w="90" w:type="dxa"/>
            </w:tcMar>
            <w:vAlign w:val="center"/>
          </w:tcPr>
          <w:p w14:paraId="67A0F01F">
            <w:pPr>
              <w:spacing w:before="0" w:after="0" w:line="240" w:lineRule="auto"/>
              <w:jc w:val="center"/>
            </w:pPr>
            <w:r>
              <w:rPr>
                <w:rFonts w:ascii="Noto Serif CJK SC" w:hAnsi="Noto Serif CJK SC" w:eastAsia="Noto Serif CJK SC" w:cs="Noto Serif CJK SC"/>
                <w:sz w:val="17"/>
              </w:rPr>
              <w:t>抖音</w:t>
            </w:r>
          </w:p>
        </w:tc>
        <w:tc>
          <w:tcPr>
            <w:tcW w:w="1577" w:type="dxa"/>
            <w:tcMar>
              <w:top w:w="80" w:type="dxa"/>
              <w:left w:w="90" w:type="dxa"/>
              <w:bottom w:w="80" w:type="dxa"/>
              <w:right w:w="90" w:type="dxa"/>
            </w:tcMar>
            <w:vAlign w:val="center"/>
          </w:tcPr>
          <w:p w14:paraId="3FEFD8A1">
            <w:pPr>
              <w:spacing w:before="0" w:after="0" w:line="240" w:lineRule="auto"/>
              <w:jc w:val="center"/>
            </w:pPr>
            <w:r>
              <w:rPr>
                <w:rFonts w:ascii="Noto Serif CJK SC" w:hAnsi="Noto Serif CJK SC" w:eastAsia="Noto Serif CJK SC" w:cs="Noto Serif CJK SC"/>
                <w:sz w:val="17"/>
              </w:rPr>
              <w:t>0.590</w:t>
            </w:r>
          </w:p>
        </w:tc>
        <w:tc>
          <w:tcPr>
            <w:tcW w:w="1577" w:type="dxa"/>
            <w:tcMar>
              <w:top w:w="80" w:type="dxa"/>
              <w:left w:w="90" w:type="dxa"/>
              <w:bottom w:w="80" w:type="dxa"/>
              <w:right w:w="90" w:type="dxa"/>
            </w:tcMar>
            <w:vAlign w:val="center"/>
          </w:tcPr>
          <w:p w14:paraId="035F907D">
            <w:pPr>
              <w:spacing w:before="0" w:after="0" w:line="240" w:lineRule="auto"/>
              <w:jc w:val="center"/>
            </w:pPr>
            <w:r>
              <w:rPr>
                <w:rFonts w:ascii="Noto Serif CJK SC" w:hAnsi="Noto Serif CJK SC" w:eastAsia="Noto Serif CJK SC" w:cs="Noto Serif CJK SC"/>
                <w:sz w:val="17"/>
              </w:rPr>
              <w:t>3.500</w:t>
            </w:r>
          </w:p>
        </w:tc>
        <w:tc>
          <w:tcPr>
            <w:tcW w:w="1577" w:type="dxa"/>
            <w:tcMar>
              <w:top w:w="80" w:type="dxa"/>
              <w:left w:w="90" w:type="dxa"/>
              <w:bottom w:w="80" w:type="dxa"/>
              <w:right w:w="90" w:type="dxa"/>
            </w:tcMar>
            <w:vAlign w:val="center"/>
          </w:tcPr>
          <w:p w14:paraId="35060C25">
            <w:pPr>
              <w:spacing w:before="0" w:after="0" w:line="240" w:lineRule="auto"/>
              <w:jc w:val="center"/>
            </w:pPr>
            <w:r>
              <w:rPr>
                <w:rFonts w:ascii="Noto Serif CJK SC" w:hAnsi="Noto Serif CJK SC" w:eastAsia="Noto Serif CJK SC" w:cs="Noto Serif CJK SC"/>
                <w:sz w:val="17"/>
              </w:rPr>
              <w:t>0.480</w:t>
            </w:r>
          </w:p>
        </w:tc>
        <w:tc>
          <w:tcPr>
            <w:tcW w:w="1577" w:type="dxa"/>
            <w:tcMar>
              <w:top w:w="80" w:type="dxa"/>
              <w:left w:w="90" w:type="dxa"/>
              <w:bottom w:w="80" w:type="dxa"/>
              <w:right w:w="90" w:type="dxa"/>
            </w:tcMar>
            <w:vAlign w:val="center"/>
          </w:tcPr>
          <w:p w14:paraId="21FB6180">
            <w:pPr>
              <w:spacing w:before="0" w:after="0" w:line="240" w:lineRule="auto"/>
              <w:jc w:val="center"/>
            </w:pPr>
            <w:r>
              <w:rPr>
                <w:rFonts w:ascii="Noto Serif CJK SC" w:hAnsi="Noto Serif CJK SC" w:eastAsia="Noto Serif CJK SC" w:cs="Noto Serif CJK SC"/>
                <w:sz w:val="17"/>
              </w:rPr>
              <w:t>4.570</w:t>
            </w:r>
          </w:p>
        </w:tc>
      </w:tr>
      <w:tr w14:paraId="094CAA43">
        <w:tblPrEx>
          <w:tblCellMar>
            <w:top w:w="0" w:type="dxa"/>
            <w:left w:w="108" w:type="dxa"/>
            <w:bottom w:w="0" w:type="dxa"/>
            <w:right w:w="108" w:type="dxa"/>
          </w:tblCellMar>
        </w:tblPrEx>
        <w:trPr>
          <w:jc w:val="center"/>
        </w:trPr>
        <w:tc>
          <w:tcPr>
            <w:tcW w:w="1577" w:type="dxa"/>
            <w:shd w:val="clear" w:color="auto" w:fill="F5F7F9"/>
            <w:tcMar>
              <w:top w:w="80" w:type="dxa"/>
              <w:left w:w="90" w:type="dxa"/>
              <w:bottom w:w="80" w:type="dxa"/>
              <w:right w:w="90" w:type="dxa"/>
            </w:tcMar>
            <w:vAlign w:val="center"/>
          </w:tcPr>
          <w:p w14:paraId="40732A32">
            <w:pPr>
              <w:spacing w:before="0" w:after="0" w:line="240" w:lineRule="auto"/>
              <w:jc w:val="center"/>
            </w:pPr>
            <w:r>
              <w:rPr>
                <w:rFonts w:ascii="Noto Serif CJK SC" w:hAnsi="Noto Serif CJK SC" w:eastAsia="Noto Serif CJK SC" w:cs="Noto Serif CJK SC"/>
                <w:sz w:val="17"/>
              </w:rPr>
              <w:t>-</w:t>
            </w:r>
          </w:p>
        </w:tc>
        <w:tc>
          <w:tcPr>
            <w:tcW w:w="1577" w:type="dxa"/>
            <w:shd w:val="clear" w:color="auto" w:fill="F5F7F9"/>
            <w:tcMar>
              <w:top w:w="80" w:type="dxa"/>
              <w:left w:w="90" w:type="dxa"/>
              <w:bottom w:w="80" w:type="dxa"/>
              <w:right w:w="90" w:type="dxa"/>
            </w:tcMar>
            <w:vAlign w:val="center"/>
          </w:tcPr>
          <w:p w14:paraId="2E2AD8B0">
            <w:pPr>
              <w:spacing w:before="0" w:after="0" w:line="240" w:lineRule="auto"/>
              <w:jc w:val="center"/>
            </w:pPr>
            <w:r>
              <w:rPr>
                <w:rFonts w:ascii="Noto Serif CJK SC" w:hAnsi="Noto Serif CJK SC" w:eastAsia="Noto Serif CJK SC" w:cs="Noto Serif CJK SC"/>
                <w:sz w:val="17"/>
              </w:rPr>
              <w:t>跨平台平均</w:t>
            </w:r>
          </w:p>
        </w:tc>
        <w:tc>
          <w:tcPr>
            <w:tcW w:w="1577" w:type="dxa"/>
            <w:shd w:val="clear" w:color="auto" w:fill="F5F7F9"/>
            <w:tcMar>
              <w:top w:w="80" w:type="dxa"/>
              <w:left w:w="90" w:type="dxa"/>
              <w:bottom w:w="80" w:type="dxa"/>
              <w:right w:w="90" w:type="dxa"/>
            </w:tcMar>
            <w:vAlign w:val="center"/>
          </w:tcPr>
          <w:p w14:paraId="1B9EE4B0">
            <w:pPr>
              <w:spacing w:before="0" w:after="0" w:line="240" w:lineRule="auto"/>
              <w:jc w:val="center"/>
            </w:pPr>
            <w:r>
              <w:rPr>
                <w:rFonts w:ascii="Noto Serif CJK SC" w:hAnsi="Noto Serif CJK SC" w:eastAsia="Noto Serif CJK SC" w:cs="Noto Serif CJK SC"/>
                <w:sz w:val="17"/>
              </w:rPr>
              <w:t>0.595</w:t>
            </w:r>
          </w:p>
        </w:tc>
        <w:tc>
          <w:tcPr>
            <w:tcW w:w="1577" w:type="dxa"/>
            <w:shd w:val="clear" w:color="auto" w:fill="F5F7F9"/>
            <w:tcMar>
              <w:top w:w="80" w:type="dxa"/>
              <w:left w:w="90" w:type="dxa"/>
              <w:bottom w:w="80" w:type="dxa"/>
              <w:right w:w="90" w:type="dxa"/>
            </w:tcMar>
            <w:vAlign w:val="center"/>
          </w:tcPr>
          <w:p w14:paraId="6E66207C">
            <w:pPr>
              <w:spacing w:before="0" w:after="0" w:line="240" w:lineRule="auto"/>
              <w:jc w:val="center"/>
            </w:pPr>
            <w:r>
              <w:rPr>
                <w:rFonts w:ascii="Noto Serif CJK SC" w:hAnsi="Noto Serif CJK SC" w:eastAsia="Noto Serif CJK SC" w:cs="Noto Serif CJK SC"/>
                <w:sz w:val="17"/>
              </w:rPr>
              <w:t>0.997</w:t>
            </w:r>
          </w:p>
        </w:tc>
        <w:tc>
          <w:tcPr>
            <w:tcW w:w="1577" w:type="dxa"/>
            <w:shd w:val="clear" w:color="auto" w:fill="F5F7F9"/>
            <w:tcMar>
              <w:top w:w="80" w:type="dxa"/>
              <w:left w:w="90" w:type="dxa"/>
              <w:bottom w:w="80" w:type="dxa"/>
              <w:right w:w="90" w:type="dxa"/>
            </w:tcMar>
            <w:vAlign w:val="center"/>
          </w:tcPr>
          <w:p w14:paraId="672751F9">
            <w:pPr>
              <w:spacing w:before="0" w:after="0" w:line="240" w:lineRule="auto"/>
              <w:jc w:val="center"/>
            </w:pPr>
            <w:r>
              <w:rPr>
                <w:rFonts w:ascii="Noto Serif CJK SC" w:hAnsi="Noto Serif CJK SC" w:eastAsia="Noto Serif CJK SC" w:cs="Noto Serif CJK SC"/>
                <w:sz w:val="17"/>
              </w:rPr>
              <w:t>0.390</w:t>
            </w:r>
          </w:p>
        </w:tc>
        <w:tc>
          <w:tcPr>
            <w:tcW w:w="1577" w:type="dxa"/>
            <w:shd w:val="clear" w:color="auto" w:fill="F5F7F9"/>
            <w:tcMar>
              <w:top w:w="80" w:type="dxa"/>
              <w:left w:w="90" w:type="dxa"/>
              <w:bottom w:w="80" w:type="dxa"/>
              <w:right w:w="90" w:type="dxa"/>
            </w:tcMar>
            <w:vAlign w:val="center"/>
          </w:tcPr>
          <w:p w14:paraId="63915CCA">
            <w:pPr>
              <w:spacing w:before="0" w:after="0" w:line="240" w:lineRule="auto"/>
              <w:jc w:val="center"/>
            </w:pPr>
            <w:r>
              <w:rPr>
                <w:rFonts w:ascii="Noto Serif CJK SC" w:hAnsi="Noto Serif CJK SC" w:eastAsia="Noto Serif CJK SC" w:cs="Noto Serif CJK SC"/>
                <w:sz w:val="17"/>
              </w:rPr>
              <w:t>1.982</w:t>
            </w:r>
          </w:p>
        </w:tc>
      </w:tr>
    </w:tbl>
    <w:p w14:paraId="122698FD">
      <w:pPr>
        <w:keepNext w:val="0"/>
        <w:spacing w:after="80"/>
        <w:jc w:val="center"/>
      </w:pPr>
      <w:r>
        <w:rPr>
          <w:rFonts w:ascii="Noto Serif CJK SC" w:hAnsi="Noto Serif CJK SC" w:eastAsia="Noto Serif CJK SC" w:cs="Noto Serif CJK SC"/>
          <w:sz w:val="18"/>
        </w:rPr>
        <w:t>表 2  非 AI 模式截尾均值延迟与平台排名；端到端延迟越低，排名越高</w:t>
      </w:r>
    </w:p>
    <w:p w14:paraId="02388676">
      <w:pPr>
        <w:jc w:val="center"/>
      </w:pPr>
      <w:r>
        <w:rPr>
          <w:rFonts w:ascii="Noto Serif CJK SC" w:hAnsi="Noto Serif CJK SC" w:eastAsia="Noto Serif CJK SC" w:cs="Noto Serif CJK SC"/>
        </w:rPr>
        <w:drawing>
          <wp:inline distT="0" distB="0" distL="114300" distR="114300">
            <wp:extent cx="4389120" cy="2571115"/>
            <wp:effectExtent l="0" t="0" r="508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389120" cy="2571293"/>
                    </a:xfrm>
                    <a:prstGeom prst="rect">
                      <a:avLst/>
                    </a:prstGeom>
                  </pic:spPr>
                </pic:pic>
              </a:graphicData>
            </a:graphic>
          </wp:inline>
        </w:drawing>
      </w:r>
    </w:p>
    <w:p w14:paraId="0404DAAC">
      <w:pPr>
        <w:keepNext w:val="0"/>
        <w:spacing w:after="80"/>
        <w:jc w:val="center"/>
      </w:pPr>
      <w:r>
        <w:rPr>
          <w:rFonts w:ascii="Noto Serif CJK SC" w:hAnsi="Noto Serif CJK SC" w:eastAsia="Noto Serif CJK SC" w:cs="Noto Serif CJK SC"/>
          <w:sz w:val="18"/>
        </w:rPr>
        <w:t>图 1  非 AI 关键词/默认回复模式的分阶段延迟。每个阶段均由 5 次观测值计算截尾均值。</w:t>
      </w:r>
    </w:p>
    <w:p w14:paraId="13B21A48">
      <w:pPr>
        <w:spacing w:after="60" w:line="276" w:lineRule="auto"/>
        <w:ind w:firstLine="420"/>
        <w:jc w:val="both"/>
      </w:pPr>
      <w:r>
        <w:rPr>
          <w:rFonts w:ascii="Noto Serif CJK SC" w:hAnsi="Noto Serif CJK SC" w:eastAsia="Noto Serif CJK SC" w:cs="Noto Serif CJK SC"/>
          <w:sz w:val="21"/>
        </w:rPr>
        <w:t>五个平台的平均端到端延迟为 1.982 s。哔哩哔哩私信的端到端截尾均值最低，为 0.723 s；随后依次为小红书 1.300 s、闲鱼 1.573 s、微博 1.743 s、抖音 4.570 s。按平台平均后，T0 为 0.595 s，T1 为 0.997 s，T2 为 0.390 s。T1 约占跨平台平均总延迟的 50.3%，在当前配置下构成最大的延迟来源。</w:t>
      </w:r>
    </w:p>
    <w:p w14:paraId="020E885E">
      <w:pPr>
        <w:jc w:val="center"/>
      </w:pPr>
      <w:r>
        <w:rPr>
          <w:rFonts w:ascii="Noto Serif CJK SC" w:hAnsi="Noto Serif CJK SC" w:eastAsia="Noto Serif CJK SC" w:cs="Noto Serif CJK SC"/>
        </w:rPr>
        <w:drawing>
          <wp:inline distT="0" distB="0" distL="114300" distR="114300">
            <wp:extent cx="5257800" cy="30003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257800" cy="3000548"/>
                    </a:xfrm>
                    <a:prstGeom prst="rect">
                      <a:avLst/>
                    </a:prstGeom>
                  </pic:spPr>
                </pic:pic>
              </a:graphicData>
            </a:graphic>
          </wp:inline>
        </w:drawing>
      </w:r>
    </w:p>
    <w:p w14:paraId="1435192C">
      <w:pPr>
        <w:keepNext w:val="0"/>
        <w:spacing w:after="80"/>
        <w:jc w:val="center"/>
      </w:pPr>
      <w:r>
        <w:rPr>
          <w:rFonts w:ascii="Noto Serif CJK SC" w:hAnsi="Noto Serif CJK SC" w:eastAsia="Noto Serif CJK SC" w:cs="Noto Serif CJK SC"/>
          <w:sz w:val="18"/>
        </w:rPr>
        <w:t>图 2  BiliGo 各平台端到端延迟排名。红色用于突出本次实验中延迟最低的平台配置。</w:t>
      </w:r>
    </w:p>
    <w:p w14:paraId="6085F00D">
      <w:pPr>
        <w:pStyle w:val="4"/>
        <w:keepNext/>
        <w:spacing w:before="140" w:after="60"/>
      </w:pPr>
      <w:r>
        <w:rPr>
          <w:rFonts w:ascii="Noto Sans CJK SC" w:hAnsi="Noto Sans CJK SC" w:eastAsia="Noto Sans CJK SC" w:cs="Noto Sans CJK SC"/>
          <w:b/>
          <w:sz w:val="24"/>
        </w:rPr>
        <w:t>3.2 观测回复成功率</w:t>
      </w:r>
    </w:p>
    <w:tbl>
      <w:tblPr>
        <w:tblStyle w:val="32"/>
        <w:tblW w:w="0" w:type="auto"/>
        <w:jc w:val="center"/>
        <w:tblLayout w:type="fixed"/>
        <w:tblCellMar>
          <w:top w:w="0" w:type="dxa"/>
          <w:left w:w="108" w:type="dxa"/>
          <w:bottom w:w="0" w:type="dxa"/>
          <w:right w:w="108" w:type="dxa"/>
        </w:tblCellMar>
      </w:tblPr>
      <w:tblGrid>
        <w:gridCol w:w="1352"/>
        <w:gridCol w:w="1352"/>
        <w:gridCol w:w="1352"/>
        <w:gridCol w:w="1352"/>
        <w:gridCol w:w="1352"/>
        <w:gridCol w:w="1352"/>
        <w:gridCol w:w="1352"/>
      </w:tblGrid>
      <w:tr w14:paraId="556AD2E1">
        <w:tblPrEx>
          <w:tblCellMar>
            <w:top w:w="0" w:type="dxa"/>
            <w:left w:w="108" w:type="dxa"/>
            <w:bottom w:w="0" w:type="dxa"/>
            <w:right w:w="108" w:type="dxa"/>
          </w:tblCellMar>
        </w:tblPrEx>
        <w:trPr>
          <w:tblHeader/>
          <w:jc w:val="center"/>
        </w:trPr>
        <w:tc>
          <w:tcPr>
            <w:tcW w:w="1352" w:type="dxa"/>
            <w:shd w:val="clear" w:color="auto" w:fill="263238"/>
            <w:tcMar>
              <w:top w:w="80" w:type="dxa"/>
              <w:left w:w="90" w:type="dxa"/>
              <w:bottom w:w="80" w:type="dxa"/>
              <w:right w:w="90" w:type="dxa"/>
            </w:tcMar>
            <w:vAlign w:val="center"/>
          </w:tcPr>
          <w:p w14:paraId="78D981D7">
            <w:pPr>
              <w:spacing w:before="0" w:after="0" w:line="240" w:lineRule="auto"/>
              <w:jc w:val="center"/>
            </w:pPr>
            <w:r>
              <w:rPr>
                <w:rFonts w:ascii="Noto Serif CJK SC" w:hAnsi="Noto Serif CJK SC" w:eastAsia="Noto Serif CJK SC" w:cs="Noto Serif CJK SC"/>
                <w:b/>
                <w:sz w:val="17"/>
              </w:rPr>
              <w:t>排名</w:t>
            </w:r>
          </w:p>
        </w:tc>
        <w:tc>
          <w:tcPr>
            <w:tcW w:w="1352" w:type="dxa"/>
            <w:shd w:val="clear" w:color="auto" w:fill="263238"/>
            <w:tcMar>
              <w:top w:w="80" w:type="dxa"/>
              <w:left w:w="90" w:type="dxa"/>
              <w:bottom w:w="80" w:type="dxa"/>
              <w:right w:w="90" w:type="dxa"/>
            </w:tcMar>
            <w:vAlign w:val="center"/>
          </w:tcPr>
          <w:p w14:paraId="460C2666">
            <w:pPr>
              <w:spacing w:before="0" w:after="0" w:line="240" w:lineRule="auto"/>
              <w:jc w:val="center"/>
            </w:pPr>
            <w:r>
              <w:rPr>
                <w:rFonts w:ascii="Noto Serif CJK SC" w:hAnsi="Noto Serif CJK SC" w:eastAsia="Noto Serif CJK SC" w:cs="Noto Serif CJK SC"/>
                <w:b/>
                <w:sz w:val="17"/>
              </w:rPr>
              <w:t>平台</w:t>
            </w:r>
          </w:p>
        </w:tc>
        <w:tc>
          <w:tcPr>
            <w:tcW w:w="1352" w:type="dxa"/>
            <w:shd w:val="clear" w:color="auto" w:fill="263238"/>
            <w:tcMar>
              <w:top w:w="80" w:type="dxa"/>
              <w:left w:w="90" w:type="dxa"/>
              <w:bottom w:w="80" w:type="dxa"/>
              <w:right w:w="90" w:type="dxa"/>
            </w:tcMar>
            <w:vAlign w:val="center"/>
          </w:tcPr>
          <w:p w14:paraId="454E42F4">
            <w:pPr>
              <w:spacing w:before="0" w:after="0" w:line="240" w:lineRule="auto"/>
              <w:jc w:val="center"/>
            </w:pPr>
            <w:r>
              <w:rPr>
                <w:rFonts w:ascii="Noto Serif CJK SC" w:hAnsi="Noto Serif CJK SC" w:eastAsia="Noto Serif CJK SC" w:cs="Noto Serif CJK SC"/>
                <w:b/>
                <w:sz w:val="17"/>
              </w:rPr>
              <w:t>处理消息</w:t>
            </w:r>
          </w:p>
        </w:tc>
        <w:tc>
          <w:tcPr>
            <w:tcW w:w="1352" w:type="dxa"/>
            <w:shd w:val="clear" w:color="auto" w:fill="263238"/>
            <w:tcMar>
              <w:top w:w="80" w:type="dxa"/>
              <w:left w:w="90" w:type="dxa"/>
              <w:bottom w:w="80" w:type="dxa"/>
              <w:right w:w="90" w:type="dxa"/>
            </w:tcMar>
            <w:vAlign w:val="center"/>
          </w:tcPr>
          <w:p w14:paraId="1CC82C76">
            <w:pPr>
              <w:spacing w:before="0" w:after="0" w:line="240" w:lineRule="auto"/>
              <w:jc w:val="center"/>
            </w:pPr>
            <w:r>
              <w:rPr>
                <w:rFonts w:ascii="Noto Serif CJK SC" w:hAnsi="Noto Serif CJK SC" w:eastAsia="Noto Serif CJK SC" w:cs="Noto Serif CJK SC"/>
                <w:b/>
                <w:sz w:val="17"/>
              </w:rPr>
              <w:t>成功</w:t>
            </w:r>
          </w:p>
        </w:tc>
        <w:tc>
          <w:tcPr>
            <w:tcW w:w="1352" w:type="dxa"/>
            <w:shd w:val="clear" w:color="auto" w:fill="263238"/>
            <w:tcMar>
              <w:top w:w="80" w:type="dxa"/>
              <w:left w:w="90" w:type="dxa"/>
              <w:bottom w:w="80" w:type="dxa"/>
              <w:right w:w="90" w:type="dxa"/>
            </w:tcMar>
            <w:vAlign w:val="center"/>
          </w:tcPr>
          <w:p w14:paraId="1B0842F8">
            <w:pPr>
              <w:spacing w:before="0" w:after="0" w:line="240" w:lineRule="auto"/>
              <w:jc w:val="center"/>
            </w:pPr>
            <w:r>
              <w:rPr>
                <w:rFonts w:ascii="Noto Serif CJK SC" w:hAnsi="Noto Serif CJK SC" w:eastAsia="Noto Serif CJK SC" w:cs="Noto Serif CJK SC"/>
                <w:b/>
                <w:sz w:val="17"/>
              </w:rPr>
              <w:t>失败</w:t>
            </w:r>
          </w:p>
        </w:tc>
        <w:tc>
          <w:tcPr>
            <w:tcW w:w="1352" w:type="dxa"/>
            <w:shd w:val="clear" w:color="auto" w:fill="263238"/>
            <w:tcMar>
              <w:top w:w="80" w:type="dxa"/>
              <w:left w:w="90" w:type="dxa"/>
              <w:bottom w:w="80" w:type="dxa"/>
              <w:right w:w="90" w:type="dxa"/>
            </w:tcMar>
            <w:vAlign w:val="center"/>
          </w:tcPr>
          <w:p w14:paraId="48F66A9C">
            <w:pPr>
              <w:spacing w:before="0" w:after="0" w:line="240" w:lineRule="auto"/>
              <w:jc w:val="center"/>
            </w:pPr>
            <w:r>
              <w:rPr>
                <w:rFonts w:ascii="Noto Serif CJK SC" w:hAnsi="Noto Serif CJK SC" w:eastAsia="Noto Serif CJK SC" w:cs="Noto Serif CJK SC"/>
                <w:b/>
                <w:sz w:val="17"/>
              </w:rPr>
              <w:t>成功率</w:t>
            </w:r>
          </w:p>
        </w:tc>
        <w:tc>
          <w:tcPr>
            <w:tcW w:w="1352" w:type="dxa"/>
            <w:shd w:val="clear" w:color="auto" w:fill="263238"/>
            <w:tcMar>
              <w:top w:w="80" w:type="dxa"/>
              <w:left w:w="90" w:type="dxa"/>
              <w:bottom w:w="80" w:type="dxa"/>
              <w:right w:w="90" w:type="dxa"/>
            </w:tcMar>
            <w:vAlign w:val="center"/>
          </w:tcPr>
          <w:p w14:paraId="7076F50E">
            <w:pPr>
              <w:spacing w:before="0" w:after="0" w:line="240" w:lineRule="auto"/>
              <w:jc w:val="center"/>
            </w:pPr>
            <w:r>
              <w:rPr>
                <w:rFonts w:ascii="Noto Serif CJK SC" w:hAnsi="Noto Serif CJK SC" w:eastAsia="Noto Serif CJK SC" w:cs="Noto Serif CJK SC"/>
                <w:b/>
                <w:sz w:val="17"/>
              </w:rPr>
              <w:t>95% Wilson CI</w:t>
            </w:r>
          </w:p>
        </w:tc>
      </w:tr>
      <w:tr w14:paraId="1FDDAE16">
        <w:tblPrEx>
          <w:tblCellMar>
            <w:top w:w="0" w:type="dxa"/>
            <w:left w:w="108" w:type="dxa"/>
            <w:bottom w:w="0" w:type="dxa"/>
            <w:right w:w="108" w:type="dxa"/>
          </w:tblCellMar>
        </w:tblPrEx>
        <w:trPr>
          <w:jc w:val="center"/>
        </w:trPr>
        <w:tc>
          <w:tcPr>
            <w:tcW w:w="1352" w:type="dxa"/>
            <w:shd w:val="clear" w:color="auto" w:fill="FFF1F2"/>
            <w:tcMar>
              <w:top w:w="80" w:type="dxa"/>
              <w:left w:w="90" w:type="dxa"/>
              <w:bottom w:w="80" w:type="dxa"/>
              <w:right w:w="90" w:type="dxa"/>
            </w:tcMar>
            <w:vAlign w:val="center"/>
          </w:tcPr>
          <w:p w14:paraId="30099F91">
            <w:pPr>
              <w:spacing w:before="0" w:after="0" w:line="240" w:lineRule="auto"/>
              <w:jc w:val="center"/>
            </w:pPr>
            <w:r>
              <w:rPr>
                <w:rFonts w:ascii="Noto Serif CJK SC" w:hAnsi="Noto Serif CJK SC" w:eastAsia="Noto Serif CJK SC" w:cs="Noto Serif CJK SC"/>
                <w:sz w:val="17"/>
              </w:rPr>
              <w:t>1</w:t>
            </w:r>
          </w:p>
        </w:tc>
        <w:tc>
          <w:tcPr>
            <w:tcW w:w="1352" w:type="dxa"/>
            <w:shd w:val="clear" w:color="auto" w:fill="FFF1F2"/>
            <w:tcMar>
              <w:top w:w="80" w:type="dxa"/>
              <w:left w:w="90" w:type="dxa"/>
              <w:bottom w:w="80" w:type="dxa"/>
              <w:right w:w="90" w:type="dxa"/>
            </w:tcMar>
            <w:vAlign w:val="center"/>
          </w:tcPr>
          <w:p w14:paraId="21D83D7C">
            <w:pPr>
              <w:spacing w:before="0" w:after="0" w:line="240" w:lineRule="auto"/>
              <w:jc w:val="center"/>
            </w:pPr>
            <w:r>
              <w:rPr>
                <w:rFonts w:ascii="Noto Serif CJK SC" w:hAnsi="Noto Serif CJK SC" w:eastAsia="Noto Serif CJK SC" w:cs="Noto Serif CJK SC"/>
                <w:sz w:val="17"/>
              </w:rPr>
              <w:t>小红书</w:t>
            </w:r>
          </w:p>
        </w:tc>
        <w:tc>
          <w:tcPr>
            <w:tcW w:w="1352" w:type="dxa"/>
            <w:shd w:val="clear" w:color="auto" w:fill="FFF1F2"/>
            <w:tcMar>
              <w:top w:w="80" w:type="dxa"/>
              <w:left w:w="90" w:type="dxa"/>
              <w:bottom w:w="80" w:type="dxa"/>
              <w:right w:w="90" w:type="dxa"/>
            </w:tcMar>
            <w:vAlign w:val="center"/>
          </w:tcPr>
          <w:p w14:paraId="41162E87">
            <w:pPr>
              <w:spacing w:before="0" w:after="0" w:line="240" w:lineRule="auto"/>
              <w:jc w:val="center"/>
            </w:pPr>
            <w:r>
              <w:rPr>
                <w:rFonts w:ascii="Noto Serif CJK SC" w:hAnsi="Noto Serif CJK SC" w:eastAsia="Noto Serif CJK SC" w:cs="Noto Serif CJK SC"/>
                <w:sz w:val="17"/>
              </w:rPr>
              <w:t>109</w:t>
            </w:r>
          </w:p>
        </w:tc>
        <w:tc>
          <w:tcPr>
            <w:tcW w:w="1352" w:type="dxa"/>
            <w:shd w:val="clear" w:color="auto" w:fill="FFF1F2"/>
            <w:tcMar>
              <w:top w:w="80" w:type="dxa"/>
              <w:left w:w="90" w:type="dxa"/>
              <w:bottom w:w="80" w:type="dxa"/>
              <w:right w:w="90" w:type="dxa"/>
            </w:tcMar>
            <w:vAlign w:val="center"/>
          </w:tcPr>
          <w:p w14:paraId="02DD5629">
            <w:pPr>
              <w:spacing w:before="0" w:after="0" w:line="240" w:lineRule="auto"/>
              <w:jc w:val="center"/>
            </w:pPr>
            <w:r>
              <w:rPr>
                <w:rFonts w:ascii="Noto Serif CJK SC" w:hAnsi="Noto Serif CJK SC" w:eastAsia="Noto Serif CJK SC" w:cs="Noto Serif CJK SC"/>
                <w:sz w:val="17"/>
              </w:rPr>
              <w:t>109</w:t>
            </w:r>
          </w:p>
        </w:tc>
        <w:tc>
          <w:tcPr>
            <w:tcW w:w="1352" w:type="dxa"/>
            <w:shd w:val="clear" w:color="auto" w:fill="FFF1F2"/>
            <w:tcMar>
              <w:top w:w="80" w:type="dxa"/>
              <w:left w:w="90" w:type="dxa"/>
              <w:bottom w:w="80" w:type="dxa"/>
              <w:right w:w="90" w:type="dxa"/>
            </w:tcMar>
            <w:vAlign w:val="center"/>
          </w:tcPr>
          <w:p w14:paraId="3F87851E">
            <w:pPr>
              <w:spacing w:before="0" w:after="0" w:line="240" w:lineRule="auto"/>
              <w:jc w:val="center"/>
            </w:pPr>
            <w:r>
              <w:rPr>
                <w:rFonts w:ascii="Noto Serif CJK SC" w:hAnsi="Noto Serif CJK SC" w:eastAsia="Noto Serif CJK SC" w:cs="Noto Serif CJK SC"/>
                <w:sz w:val="17"/>
              </w:rPr>
              <w:t>0</w:t>
            </w:r>
          </w:p>
        </w:tc>
        <w:tc>
          <w:tcPr>
            <w:tcW w:w="1352" w:type="dxa"/>
            <w:shd w:val="clear" w:color="auto" w:fill="FFF1F2"/>
            <w:tcMar>
              <w:top w:w="80" w:type="dxa"/>
              <w:left w:w="90" w:type="dxa"/>
              <w:bottom w:w="80" w:type="dxa"/>
              <w:right w:w="90" w:type="dxa"/>
            </w:tcMar>
            <w:vAlign w:val="center"/>
          </w:tcPr>
          <w:p w14:paraId="1E1595C3">
            <w:pPr>
              <w:spacing w:before="0" w:after="0" w:line="240" w:lineRule="auto"/>
              <w:jc w:val="center"/>
            </w:pPr>
            <w:r>
              <w:rPr>
                <w:rFonts w:ascii="Noto Serif CJK SC" w:hAnsi="Noto Serif CJK SC" w:eastAsia="Noto Serif CJK SC" w:cs="Noto Serif CJK SC"/>
                <w:sz w:val="17"/>
              </w:rPr>
              <w:t>100.00%</w:t>
            </w:r>
          </w:p>
        </w:tc>
        <w:tc>
          <w:tcPr>
            <w:tcW w:w="1352" w:type="dxa"/>
            <w:shd w:val="clear" w:color="auto" w:fill="FFF1F2"/>
            <w:tcMar>
              <w:top w:w="80" w:type="dxa"/>
              <w:left w:w="90" w:type="dxa"/>
              <w:bottom w:w="80" w:type="dxa"/>
              <w:right w:w="90" w:type="dxa"/>
            </w:tcMar>
            <w:vAlign w:val="center"/>
          </w:tcPr>
          <w:p w14:paraId="7BFF53A7">
            <w:pPr>
              <w:spacing w:before="0" w:after="0" w:line="240" w:lineRule="auto"/>
              <w:jc w:val="center"/>
            </w:pPr>
            <w:r>
              <w:rPr>
                <w:rFonts w:ascii="Noto Serif CJK SC" w:hAnsi="Noto Serif CJK SC" w:eastAsia="Noto Serif CJK SC" w:cs="Noto Serif CJK SC"/>
                <w:sz w:val="17"/>
              </w:rPr>
              <w:t>96.60%–100.00%</w:t>
            </w:r>
          </w:p>
        </w:tc>
      </w:tr>
      <w:tr w14:paraId="44E6344C">
        <w:tblPrEx>
          <w:tblCellMar>
            <w:top w:w="0" w:type="dxa"/>
            <w:left w:w="108" w:type="dxa"/>
            <w:bottom w:w="0" w:type="dxa"/>
            <w:right w:w="108" w:type="dxa"/>
          </w:tblCellMar>
        </w:tblPrEx>
        <w:trPr>
          <w:jc w:val="center"/>
        </w:trPr>
        <w:tc>
          <w:tcPr>
            <w:tcW w:w="1352" w:type="dxa"/>
            <w:shd w:val="clear" w:color="auto" w:fill="FFF1F2"/>
            <w:tcMar>
              <w:top w:w="80" w:type="dxa"/>
              <w:left w:w="90" w:type="dxa"/>
              <w:bottom w:w="80" w:type="dxa"/>
              <w:right w:w="90" w:type="dxa"/>
            </w:tcMar>
            <w:vAlign w:val="center"/>
          </w:tcPr>
          <w:p w14:paraId="6A3A58B1">
            <w:pPr>
              <w:spacing w:before="0" w:after="0" w:line="240" w:lineRule="auto"/>
              <w:jc w:val="center"/>
            </w:pPr>
            <w:r>
              <w:rPr>
                <w:rFonts w:ascii="Noto Serif CJK SC" w:hAnsi="Noto Serif CJK SC" w:eastAsia="Noto Serif CJK SC" w:cs="Noto Serif CJK SC"/>
                <w:sz w:val="17"/>
              </w:rPr>
              <w:t>2</w:t>
            </w:r>
          </w:p>
        </w:tc>
        <w:tc>
          <w:tcPr>
            <w:tcW w:w="1352" w:type="dxa"/>
            <w:shd w:val="clear" w:color="auto" w:fill="FFF1F2"/>
            <w:tcMar>
              <w:top w:w="80" w:type="dxa"/>
              <w:left w:w="90" w:type="dxa"/>
              <w:bottom w:w="80" w:type="dxa"/>
              <w:right w:w="90" w:type="dxa"/>
            </w:tcMar>
            <w:vAlign w:val="center"/>
          </w:tcPr>
          <w:p w14:paraId="10B506B0">
            <w:pPr>
              <w:spacing w:before="0" w:after="0" w:line="240" w:lineRule="auto"/>
              <w:jc w:val="center"/>
            </w:pPr>
            <w:r>
              <w:rPr>
                <w:rFonts w:ascii="Noto Serif CJK SC" w:hAnsi="Noto Serif CJK SC" w:eastAsia="Noto Serif CJK SC" w:cs="Noto Serif CJK SC"/>
                <w:sz w:val="17"/>
              </w:rPr>
              <w:t>微博</w:t>
            </w:r>
          </w:p>
        </w:tc>
        <w:tc>
          <w:tcPr>
            <w:tcW w:w="1352" w:type="dxa"/>
            <w:shd w:val="clear" w:color="auto" w:fill="FFF1F2"/>
            <w:tcMar>
              <w:top w:w="80" w:type="dxa"/>
              <w:left w:w="90" w:type="dxa"/>
              <w:bottom w:w="80" w:type="dxa"/>
              <w:right w:w="90" w:type="dxa"/>
            </w:tcMar>
            <w:vAlign w:val="center"/>
          </w:tcPr>
          <w:p w14:paraId="0498ADA9">
            <w:pPr>
              <w:spacing w:before="0" w:after="0" w:line="240" w:lineRule="auto"/>
              <w:jc w:val="center"/>
            </w:pPr>
            <w:r>
              <w:rPr>
                <w:rFonts w:ascii="Noto Serif CJK SC" w:hAnsi="Noto Serif CJK SC" w:eastAsia="Noto Serif CJK SC" w:cs="Noto Serif CJK SC"/>
                <w:sz w:val="17"/>
              </w:rPr>
              <w:t>90</w:t>
            </w:r>
          </w:p>
        </w:tc>
        <w:tc>
          <w:tcPr>
            <w:tcW w:w="1352" w:type="dxa"/>
            <w:shd w:val="clear" w:color="auto" w:fill="FFF1F2"/>
            <w:tcMar>
              <w:top w:w="80" w:type="dxa"/>
              <w:left w:w="90" w:type="dxa"/>
              <w:bottom w:w="80" w:type="dxa"/>
              <w:right w:w="90" w:type="dxa"/>
            </w:tcMar>
            <w:vAlign w:val="center"/>
          </w:tcPr>
          <w:p w14:paraId="4A53B277">
            <w:pPr>
              <w:spacing w:before="0" w:after="0" w:line="240" w:lineRule="auto"/>
              <w:jc w:val="center"/>
            </w:pPr>
            <w:r>
              <w:rPr>
                <w:rFonts w:ascii="Noto Serif CJK SC" w:hAnsi="Noto Serif CJK SC" w:eastAsia="Noto Serif CJK SC" w:cs="Noto Serif CJK SC"/>
                <w:sz w:val="17"/>
              </w:rPr>
              <w:t>90</w:t>
            </w:r>
          </w:p>
        </w:tc>
        <w:tc>
          <w:tcPr>
            <w:tcW w:w="1352" w:type="dxa"/>
            <w:shd w:val="clear" w:color="auto" w:fill="FFF1F2"/>
            <w:tcMar>
              <w:top w:w="80" w:type="dxa"/>
              <w:left w:w="90" w:type="dxa"/>
              <w:bottom w:w="80" w:type="dxa"/>
              <w:right w:w="90" w:type="dxa"/>
            </w:tcMar>
            <w:vAlign w:val="center"/>
          </w:tcPr>
          <w:p w14:paraId="1570F2AA">
            <w:pPr>
              <w:spacing w:before="0" w:after="0" w:line="240" w:lineRule="auto"/>
              <w:jc w:val="center"/>
            </w:pPr>
            <w:r>
              <w:rPr>
                <w:rFonts w:ascii="Noto Serif CJK SC" w:hAnsi="Noto Serif CJK SC" w:eastAsia="Noto Serif CJK SC" w:cs="Noto Serif CJK SC"/>
                <w:sz w:val="17"/>
              </w:rPr>
              <w:t>0</w:t>
            </w:r>
          </w:p>
        </w:tc>
        <w:tc>
          <w:tcPr>
            <w:tcW w:w="1352" w:type="dxa"/>
            <w:shd w:val="clear" w:color="auto" w:fill="FFF1F2"/>
            <w:tcMar>
              <w:top w:w="80" w:type="dxa"/>
              <w:left w:w="90" w:type="dxa"/>
              <w:bottom w:w="80" w:type="dxa"/>
              <w:right w:w="90" w:type="dxa"/>
            </w:tcMar>
            <w:vAlign w:val="center"/>
          </w:tcPr>
          <w:p w14:paraId="51B5D525">
            <w:pPr>
              <w:spacing w:before="0" w:after="0" w:line="240" w:lineRule="auto"/>
              <w:jc w:val="center"/>
            </w:pPr>
            <w:r>
              <w:rPr>
                <w:rFonts w:ascii="Noto Serif CJK SC" w:hAnsi="Noto Serif CJK SC" w:eastAsia="Noto Serif CJK SC" w:cs="Noto Serif CJK SC"/>
                <w:sz w:val="17"/>
              </w:rPr>
              <w:t>100.00%</w:t>
            </w:r>
          </w:p>
        </w:tc>
        <w:tc>
          <w:tcPr>
            <w:tcW w:w="1352" w:type="dxa"/>
            <w:shd w:val="clear" w:color="auto" w:fill="FFF1F2"/>
            <w:tcMar>
              <w:top w:w="80" w:type="dxa"/>
              <w:left w:w="90" w:type="dxa"/>
              <w:bottom w:w="80" w:type="dxa"/>
              <w:right w:w="90" w:type="dxa"/>
            </w:tcMar>
            <w:vAlign w:val="center"/>
          </w:tcPr>
          <w:p w14:paraId="24A9F364">
            <w:pPr>
              <w:spacing w:before="0" w:after="0" w:line="240" w:lineRule="auto"/>
              <w:jc w:val="center"/>
            </w:pPr>
            <w:r>
              <w:rPr>
                <w:rFonts w:ascii="Noto Serif CJK SC" w:hAnsi="Noto Serif CJK SC" w:eastAsia="Noto Serif CJK SC" w:cs="Noto Serif CJK SC"/>
                <w:sz w:val="17"/>
              </w:rPr>
              <w:t>95.91%–100.00%</w:t>
            </w:r>
          </w:p>
        </w:tc>
      </w:tr>
      <w:tr w14:paraId="49FCEB84">
        <w:tblPrEx>
          <w:tblCellMar>
            <w:top w:w="0" w:type="dxa"/>
            <w:left w:w="108" w:type="dxa"/>
            <w:bottom w:w="0" w:type="dxa"/>
            <w:right w:w="108" w:type="dxa"/>
          </w:tblCellMar>
        </w:tblPrEx>
        <w:trPr>
          <w:jc w:val="center"/>
        </w:trPr>
        <w:tc>
          <w:tcPr>
            <w:tcW w:w="1352" w:type="dxa"/>
            <w:tcMar>
              <w:top w:w="80" w:type="dxa"/>
              <w:left w:w="90" w:type="dxa"/>
              <w:bottom w:w="80" w:type="dxa"/>
              <w:right w:w="90" w:type="dxa"/>
            </w:tcMar>
            <w:vAlign w:val="center"/>
          </w:tcPr>
          <w:p w14:paraId="1A8E9D7C">
            <w:pPr>
              <w:spacing w:before="0" w:after="0" w:line="240" w:lineRule="auto"/>
              <w:jc w:val="center"/>
            </w:pPr>
            <w:r>
              <w:rPr>
                <w:rFonts w:ascii="Noto Serif CJK SC" w:hAnsi="Noto Serif CJK SC" w:eastAsia="Noto Serif CJK SC" w:cs="Noto Serif CJK SC"/>
                <w:sz w:val="17"/>
              </w:rPr>
              <w:t>3</w:t>
            </w:r>
          </w:p>
        </w:tc>
        <w:tc>
          <w:tcPr>
            <w:tcW w:w="1352" w:type="dxa"/>
            <w:tcMar>
              <w:top w:w="80" w:type="dxa"/>
              <w:left w:w="90" w:type="dxa"/>
              <w:bottom w:w="80" w:type="dxa"/>
              <w:right w:w="90" w:type="dxa"/>
            </w:tcMar>
            <w:vAlign w:val="center"/>
          </w:tcPr>
          <w:p w14:paraId="1BCE6174">
            <w:pPr>
              <w:spacing w:before="0" w:after="0" w:line="240" w:lineRule="auto"/>
              <w:jc w:val="center"/>
            </w:pPr>
            <w:r>
              <w:rPr>
                <w:rFonts w:ascii="Noto Serif CJK SC" w:hAnsi="Noto Serif CJK SC" w:eastAsia="Noto Serif CJK SC" w:cs="Noto Serif CJK SC"/>
                <w:sz w:val="17"/>
              </w:rPr>
              <w:t>闲鱼</w:t>
            </w:r>
          </w:p>
        </w:tc>
        <w:tc>
          <w:tcPr>
            <w:tcW w:w="1352" w:type="dxa"/>
            <w:tcMar>
              <w:top w:w="80" w:type="dxa"/>
              <w:left w:w="90" w:type="dxa"/>
              <w:bottom w:w="80" w:type="dxa"/>
              <w:right w:w="90" w:type="dxa"/>
            </w:tcMar>
            <w:vAlign w:val="center"/>
          </w:tcPr>
          <w:p w14:paraId="237A6C37">
            <w:pPr>
              <w:spacing w:before="0" w:after="0" w:line="240" w:lineRule="auto"/>
              <w:jc w:val="center"/>
            </w:pPr>
            <w:r>
              <w:rPr>
                <w:rFonts w:ascii="Noto Serif CJK SC" w:hAnsi="Noto Serif CJK SC" w:eastAsia="Noto Serif CJK SC" w:cs="Noto Serif CJK SC"/>
                <w:sz w:val="17"/>
              </w:rPr>
              <w:t>41</w:t>
            </w:r>
          </w:p>
        </w:tc>
        <w:tc>
          <w:tcPr>
            <w:tcW w:w="1352" w:type="dxa"/>
            <w:tcMar>
              <w:top w:w="80" w:type="dxa"/>
              <w:left w:w="90" w:type="dxa"/>
              <w:bottom w:w="80" w:type="dxa"/>
              <w:right w:w="90" w:type="dxa"/>
            </w:tcMar>
            <w:vAlign w:val="center"/>
          </w:tcPr>
          <w:p w14:paraId="53F7202A">
            <w:pPr>
              <w:spacing w:before="0" w:after="0" w:line="240" w:lineRule="auto"/>
              <w:jc w:val="center"/>
            </w:pPr>
            <w:r>
              <w:rPr>
                <w:rFonts w:ascii="Noto Serif CJK SC" w:hAnsi="Noto Serif CJK SC" w:eastAsia="Noto Serif CJK SC" w:cs="Noto Serif CJK SC"/>
                <w:sz w:val="17"/>
              </w:rPr>
              <w:t>39</w:t>
            </w:r>
          </w:p>
        </w:tc>
        <w:tc>
          <w:tcPr>
            <w:tcW w:w="1352" w:type="dxa"/>
            <w:tcMar>
              <w:top w:w="80" w:type="dxa"/>
              <w:left w:w="90" w:type="dxa"/>
              <w:bottom w:w="80" w:type="dxa"/>
              <w:right w:w="90" w:type="dxa"/>
            </w:tcMar>
            <w:vAlign w:val="center"/>
          </w:tcPr>
          <w:p w14:paraId="77511225">
            <w:pPr>
              <w:spacing w:before="0" w:after="0" w:line="240" w:lineRule="auto"/>
              <w:jc w:val="center"/>
            </w:pPr>
            <w:r>
              <w:rPr>
                <w:rFonts w:ascii="Noto Serif CJK SC" w:hAnsi="Noto Serif CJK SC" w:eastAsia="Noto Serif CJK SC" w:cs="Noto Serif CJK SC"/>
                <w:sz w:val="17"/>
              </w:rPr>
              <w:t>2</w:t>
            </w:r>
          </w:p>
        </w:tc>
        <w:tc>
          <w:tcPr>
            <w:tcW w:w="1352" w:type="dxa"/>
            <w:tcMar>
              <w:top w:w="80" w:type="dxa"/>
              <w:left w:w="90" w:type="dxa"/>
              <w:bottom w:w="80" w:type="dxa"/>
              <w:right w:w="90" w:type="dxa"/>
            </w:tcMar>
            <w:vAlign w:val="center"/>
          </w:tcPr>
          <w:p w14:paraId="511479D5">
            <w:pPr>
              <w:spacing w:before="0" w:after="0" w:line="240" w:lineRule="auto"/>
              <w:jc w:val="center"/>
            </w:pPr>
            <w:r>
              <w:rPr>
                <w:rFonts w:ascii="Noto Serif CJK SC" w:hAnsi="Noto Serif CJK SC" w:eastAsia="Noto Serif CJK SC" w:cs="Noto Serif CJK SC"/>
                <w:sz w:val="17"/>
              </w:rPr>
              <w:t>95.12%</w:t>
            </w:r>
          </w:p>
        </w:tc>
        <w:tc>
          <w:tcPr>
            <w:tcW w:w="1352" w:type="dxa"/>
            <w:tcMar>
              <w:top w:w="80" w:type="dxa"/>
              <w:left w:w="90" w:type="dxa"/>
              <w:bottom w:w="80" w:type="dxa"/>
              <w:right w:w="90" w:type="dxa"/>
            </w:tcMar>
            <w:vAlign w:val="center"/>
          </w:tcPr>
          <w:p w14:paraId="00924C3E">
            <w:pPr>
              <w:spacing w:before="0" w:after="0" w:line="240" w:lineRule="auto"/>
              <w:jc w:val="center"/>
            </w:pPr>
            <w:r>
              <w:rPr>
                <w:rFonts w:ascii="Noto Serif CJK SC" w:hAnsi="Noto Serif CJK SC" w:eastAsia="Noto Serif CJK SC" w:cs="Noto Serif CJK SC"/>
                <w:sz w:val="17"/>
              </w:rPr>
              <w:t>83.86%–98.65%</w:t>
            </w:r>
          </w:p>
        </w:tc>
      </w:tr>
      <w:tr w14:paraId="21100D0A">
        <w:tblPrEx>
          <w:tblCellMar>
            <w:top w:w="0" w:type="dxa"/>
            <w:left w:w="108" w:type="dxa"/>
            <w:bottom w:w="0" w:type="dxa"/>
            <w:right w:w="108" w:type="dxa"/>
          </w:tblCellMar>
        </w:tblPrEx>
        <w:trPr>
          <w:jc w:val="center"/>
        </w:trPr>
        <w:tc>
          <w:tcPr>
            <w:tcW w:w="1352" w:type="dxa"/>
            <w:tcMar>
              <w:top w:w="80" w:type="dxa"/>
              <w:left w:w="90" w:type="dxa"/>
              <w:bottom w:w="80" w:type="dxa"/>
              <w:right w:w="90" w:type="dxa"/>
            </w:tcMar>
            <w:vAlign w:val="center"/>
          </w:tcPr>
          <w:p w14:paraId="60B19154">
            <w:pPr>
              <w:spacing w:before="0" w:after="0" w:line="240" w:lineRule="auto"/>
              <w:jc w:val="center"/>
            </w:pPr>
            <w:r>
              <w:rPr>
                <w:rFonts w:ascii="Noto Serif CJK SC" w:hAnsi="Noto Serif CJK SC" w:eastAsia="Noto Serif CJK SC" w:cs="Noto Serif CJK SC"/>
                <w:sz w:val="17"/>
              </w:rPr>
              <w:t>4</w:t>
            </w:r>
          </w:p>
        </w:tc>
        <w:tc>
          <w:tcPr>
            <w:tcW w:w="1352" w:type="dxa"/>
            <w:tcMar>
              <w:top w:w="80" w:type="dxa"/>
              <w:left w:w="90" w:type="dxa"/>
              <w:bottom w:w="80" w:type="dxa"/>
              <w:right w:w="90" w:type="dxa"/>
            </w:tcMar>
            <w:vAlign w:val="center"/>
          </w:tcPr>
          <w:p w14:paraId="1B116EB0">
            <w:pPr>
              <w:spacing w:before="0" w:after="0" w:line="240" w:lineRule="auto"/>
              <w:jc w:val="center"/>
            </w:pPr>
            <w:r>
              <w:rPr>
                <w:rFonts w:ascii="Noto Serif CJK SC" w:hAnsi="Noto Serif CJK SC" w:eastAsia="Noto Serif CJK SC" w:cs="Noto Serif CJK SC"/>
                <w:sz w:val="17"/>
              </w:rPr>
              <w:t>抖音</w:t>
            </w:r>
          </w:p>
        </w:tc>
        <w:tc>
          <w:tcPr>
            <w:tcW w:w="1352" w:type="dxa"/>
            <w:tcMar>
              <w:top w:w="80" w:type="dxa"/>
              <w:left w:w="90" w:type="dxa"/>
              <w:bottom w:w="80" w:type="dxa"/>
              <w:right w:w="90" w:type="dxa"/>
            </w:tcMar>
            <w:vAlign w:val="center"/>
          </w:tcPr>
          <w:p w14:paraId="65C0632B">
            <w:pPr>
              <w:spacing w:before="0" w:after="0" w:line="240" w:lineRule="auto"/>
              <w:jc w:val="center"/>
            </w:pPr>
            <w:r>
              <w:rPr>
                <w:rFonts w:ascii="Noto Serif CJK SC" w:hAnsi="Noto Serif CJK SC" w:eastAsia="Noto Serif CJK SC" w:cs="Noto Serif CJK SC"/>
                <w:sz w:val="17"/>
              </w:rPr>
              <w:t>73</w:t>
            </w:r>
          </w:p>
        </w:tc>
        <w:tc>
          <w:tcPr>
            <w:tcW w:w="1352" w:type="dxa"/>
            <w:tcMar>
              <w:top w:w="80" w:type="dxa"/>
              <w:left w:w="90" w:type="dxa"/>
              <w:bottom w:w="80" w:type="dxa"/>
              <w:right w:w="90" w:type="dxa"/>
            </w:tcMar>
            <w:vAlign w:val="center"/>
          </w:tcPr>
          <w:p w14:paraId="1BC0D14F">
            <w:pPr>
              <w:spacing w:before="0" w:after="0" w:line="240" w:lineRule="auto"/>
              <w:jc w:val="center"/>
            </w:pPr>
            <w:r>
              <w:rPr>
                <w:rFonts w:ascii="Noto Serif CJK SC" w:hAnsi="Noto Serif CJK SC" w:eastAsia="Noto Serif CJK SC" w:cs="Noto Serif CJK SC"/>
                <w:sz w:val="17"/>
              </w:rPr>
              <w:t>67</w:t>
            </w:r>
          </w:p>
        </w:tc>
        <w:tc>
          <w:tcPr>
            <w:tcW w:w="1352" w:type="dxa"/>
            <w:tcMar>
              <w:top w:w="80" w:type="dxa"/>
              <w:left w:w="90" w:type="dxa"/>
              <w:bottom w:w="80" w:type="dxa"/>
              <w:right w:w="90" w:type="dxa"/>
            </w:tcMar>
            <w:vAlign w:val="center"/>
          </w:tcPr>
          <w:p w14:paraId="3AEBC080">
            <w:pPr>
              <w:spacing w:before="0" w:after="0" w:line="240" w:lineRule="auto"/>
              <w:jc w:val="center"/>
            </w:pPr>
            <w:r>
              <w:rPr>
                <w:rFonts w:ascii="Noto Serif CJK SC" w:hAnsi="Noto Serif CJK SC" w:eastAsia="Noto Serif CJK SC" w:cs="Noto Serif CJK SC"/>
                <w:sz w:val="17"/>
              </w:rPr>
              <w:t>6</w:t>
            </w:r>
          </w:p>
        </w:tc>
        <w:tc>
          <w:tcPr>
            <w:tcW w:w="1352" w:type="dxa"/>
            <w:tcMar>
              <w:top w:w="80" w:type="dxa"/>
              <w:left w:w="90" w:type="dxa"/>
              <w:bottom w:w="80" w:type="dxa"/>
              <w:right w:w="90" w:type="dxa"/>
            </w:tcMar>
            <w:vAlign w:val="center"/>
          </w:tcPr>
          <w:p w14:paraId="2F6E04E8">
            <w:pPr>
              <w:spacing w:before="0" w:after="0" w:line="240" w:lineRule="auto"/>
              <w:jc w:val="center"/>
            </w:pPr>
            <w:r>
              <w:rPr>
                <w:rFonts w:ascii="Noto Serif CJK SC" w:hAnsi="Noto Serif CJK SC" w:eastAsia="Noto Serif CJK SC" w:cs="Noto Serif CJK SC"/>
                <w:sz w:val="17"/>
              </w:rPr>
              <w:t>91.78%</w:t>
            </w:r>
          </w:p>
        </w:tc>
        <w:tc>
          <w:tcPr>
            <w:tcW w:w="1352" w:type="dxa"/>
            <w:tcMar>
              <w:top w:w="80" w:type="dxa"/>
              <w:left w:w="90" w:type="dxa"/>
              <w:bottom w:w="80" w:type="dxa"/>
              <w:right w:w="90" w:type="dxa"/>
            </w:tcMar>
            <w:vAlign w:val="center"/>
          </w:tcPr>
          <w:p w14:paraId="6BF23BC0">
            <w:pPr>
              <w:spacing w:before="0" w:after="0" w:line="240" w:lineRule="auto"/>
              <w:jc w:val="center"/>
            </w:pPr>
            <w:r>
              <w:rPr>
                <w:rFonts w:ascii="Noto Serif CJK SC" w:hAnsi="Noto Serif CJK SC" w:eastAsia="Noto Serif CJK SC" w:cs="Noto Serif CJK SC"/>
                <w:sz w:val="17"/>
              </w:rPr>
              <w:t>83.21%–96.18%</w:t>
            </w:r>
          </w:p>
        </w:tc>
      </w:tr>
      <w:tr w14:paraId="1FC415EA">
        <w:tblPrEx>
          <w:tblCellMar>
            <w:top w:w="0" w:type="dxa"/>
            <w:left w:w="108" w:type="dxa"/>
            <w:bottom w:w="0" w:type="dxa"/>
            <w:right w:w="108" w:type="dxa"/>
          </w:tblCellMar>
        </w:tblPrEx>
        <w:trPr>
          <w:jc w:val="center"/>
        </w:trPr>
        <w:tc>
          <w:tcPr>
            <w:tcW w:w="1352" w:type="dxa"/>
            <w:tcMar>
              <w:top w:w="80" w:type="dxa"/>
              <w:left w:w="90" w:type="dxa"/>
              <w:bottom w:w="80" w:type="dxa"/>
              <w:right w:w="90" w:type="dxa"/>
            </w:tcMar>
            <w:vAlign w:val="center"/>
          </w:tcPr>
          <w:p w14:paraId="65B82C41">
            <w:pPr>
              <w:spacing w:before="0" w:after="0" w:line="240" w:lineRule="auto"/>
              <w:jc w:val="center"/>
            </w:pPr>
            <w:r>
              <w:rPr>
                <w:rFonts w:ascii="Noto Serif CJK SC" w:hAnsi="Noto Serif CJK SC" w:eastAsia="Noto Serif CJK SC" w:cs="Noto Serif CJK SC"/>
                <w:sz w:val="17"/>
              </w:rPr>
              <w:t>5</w:t>
            </w:r>
          </w:p>
        </w:tc>
        <w:tc>
          <w:tcPr>
            <w:tcW w:w="1352" w:type="dxa"/>
            <w:tcMar>
              <w:top w:w="80" w:type="dxa"/>
              <w:left w:w="90" w:type="dxa"/>
              <w:bottom w:w="80" w:type="dxa"/>
              <w:right w:w="90" w:type="dxa"/>
            </w:tcMar>
            <w:vAlign w:val="center"/>
          </w:tcPr>
          <w:p w14:paraId="22A75A58">
            <w:pPr>
              <w:spacing w:before="0" w:after="0" w:line="240" w:lineRule="auto"/>
              <w:jc w:val="center"/>
            </w:pPr>
            <w:r>
              <w:rPr>
                <w:rFonts w:ascii="Noto Serif CJK SC" w:hAnsi="Noto Serif CJK SC" w:eastAsia="Noto Serif CJK SC" w:cs="Noto Serif CJK SC"/>
                <w:sz w:val="17"/>
              </w:rPr>
              <w:t>哔哩哔哩私信</w:t>
            </w:r>
          </w:p>
        </w:tc>
        <w:tc>
          <w:tcPr>
            <w:tcW w:w="1352" w:type="dxa"/>
            <w:tcMar>
              <w:top w:w="80" w:type="dxa"/>
              <w:left w:w="90" w:type="dxa"/>
              <w:bottom w:w="80" w:type="dxa"/>
              <w:right w:w="90" w:type="dxa"/>
            </w:tcMar>
            <w:vAlign w:val="center"/>
          </w:tcPr>
          <w:p w14:paraId="3B83C80D">
            <w:pPr>
              <w:spacing w:before="0" w:after="0" w:line="240" w:lineRule="auto"/>
              <w:jc w:val="center"/>
            </w:pPr>
            <w:r>
              <w:rPr>
                <w:rFonts w:ascii="Noto Serif CJK SC" w:hAnsi="Noto Serif CJK SC" w:eastAsia="Noto Serif CJK SC" w:cs="Noto Serif CJK SC"/>
                <w:sz w:val="17"/>
              </w:rPr>
              <w:t>127</w:t>
            </w:r>
          </w:p>
        </w:tc>
        <w:tc>
          <w:tcPr>
            <w:tcW w:w="1352" w:type="dxa"/>
            <w:tcMar>
              <w:top w:w="80" w:type="dxa"/>
              <w:left w:w="90" w:type="dxa"/>
              <w:bottom w:w="80" w:type="dxa"/>
              <w:right w:w="90" w:type="dxa"/>
            </w:tcMar>
            <w:vAlign w:val="center"/>
          </w:tcPr>
          <w:p w14:paraId="2373780D">
            <w:pPr>
              <w:spacing w:before="0" w:after="0" w:line="240" w:lineRule="auto"/>
              <w:jc w:val="center"/>
            </w:pPr>
            <w:r>
              <w:rPr>
                <w:rFonts w:ascii="Noto Serif CJK SC" w:hAnsi="Noto Serif CJK SC" w:eastAsia="Noto Serif CJK SC" w:cs="Noto Serif CJK SC"/>
                <w:sz w:val="17"/>
              </w:rPr>
              <w:t>113</w:t>
            </w:r>
          </w:p>
        </w:tc>
        <w:tc>
          <w:tcPr>
            <w:tcW w:w="1352" w:type="dxa"/>
            <w:tcMar>
              <w:top w:w="80" w:type="dxa"/>
              <w:left w:w="90" w:type="dxa"/>
              <w:bottom w:w="80" w:type="dxa"/>
              <w:right w:w="90" w:type="dxa"/>
            </w:tcMar>
            <w:vAlign w:val="center"/>
          </w:tcPr>
          <w:p w14:paraId="12D9504F">
            <w:pPr>
              <w:spacing w:before="0" w:after="0" w:line="240" w:lineRule="auto"/>
              <w:jc w:val="center"/>
            </w:pPr>
            <w:r>
              <w:rPr>
                <w:rFonts w:ascii="Noto Serif CJK SC" w:hAnsi="Noto Serif CJK SC" w:eastAsia="Noto Serif CJK SC" w:cs="Noto Serif CJK SC"/>
                <w:sz w:val="17"/>
              </w:rPr>
              <w:t>14</w:t>
            </w:r>
          </w:p>
        </w:tc>
        <w:tc>
          <w:tcPr>
            <w:tcW w:w="1352" w:type="dxa"/>
            <w:tcMar>
              <w:top w:w="80" w:type="dxa"/>
              <w:left w:w="90" w:type="dxa"/>
              <w:bottom w:w="80" w:type="dxa"/>
              <w:right w:w="90" w:type="dxa"/>
            </w:tcMar>
            <w:vAlign w:val="center"/>
          </w:tcPr>
          <w:p w14:paraId="5A1C002D">
            <w:pPr>
              <w:spacing w:before="0" w:after="0" w:line="240" w:lineRule="auto"/>
              <w:jc w:val="center"/>
            </w:pPr>
            <w:r>
              <w:rPr>
                <w:rFonts w:ascii="Noto Serif CJK SC" w:hAnsi="Noto Serif CJK SC" w:eastAsia="Noto Serif CJK SC" w:cs="Noto Serif CJK SC"/>
                <w:sz w:val="17"/>
              </w:rPr>
              <w:t>88.98%</w:t>
            </w:r>
          </w:p>
        </w:tc>
        <w:tc>
          <w:tcPr>
            <w:tcW w:w="1352" w:type="dxa"/>
            <w:tcMar>
              <w:top w:w="80" w:type="dxa"/>
              <w:left w:w="90" w:type="dxa"/>
              <w:bottom w:w="80" w:type="dxa"/>
              <w:right w:w="90" w:type="dxa"/>
            </w:tcMar>
            <w:vAlign w:val="center"/>
          </w:tcPr>
          <w:p w14:paraId="52E1455B">
            <w:pPr>
              <w:spacing w:before="0" w:after="0" w:line="240" w:lineRule="auto"/>
              <w:jc w:val="center"/>
            </w:pPr>
            <w:r>
              <w:rPr>
                <w:rFonts w:ascii="Noto Serif CJK SC" w:hAnsi="Noto Serif CJK SC" w:eastAsia="Noto Serif CJK SC" w:cs="Noto Serif CJK SC"/>
                <w:sz w:val="17"/>
              </w:rPr>
              <w:t>82.34%–93.32%</w:t>
            </w:r>
          </w:p>
        </w:tc>
      </w:tr>
      <w:tr w14:paraId="7EA37A78">
        <w:tblPrEx>
          <w:tblCellMar>
            <w:top w:w="0" w:type="dxa"/>
            <w:left w:w="108" w:type="dxa"/>
            <w:bottom w:w="0" w:type="dxa"/>
            <w:right w:w="108" w:type="dxa"/>
          </w:tblCellMar>
        </w:tblPrEx>
        <w:trPr>
          <w:jc w:val="center"/>
        </w:trPr>
        <w:tc>
          <w:tcPr>
            <w:tcW w:w="1352" w:type="dxa"/>
            <w:shd w:val="clear" w:color="auto" w:fill="F5F7F9"/>
            <w:tcMar>
              <w:top w:w="80" w:type="dxa"/>
              <w:left w:w="90" w:type="dxa"/>
              <w:bottom w:w="80" w:type="dxa"/>
              <w:right w:w="90" w:type="dxa"/>
            </w:tcMar>
            <w:vAlign w:val="center"/>
          </w:tcPr>
          <w:p w14:paraId="03E4D0F0">
            <w:pPr>
              <w:spacing w:before="0" w:after="0" w:line="240" w:lineRule="auto"/>
              <w:jc w:val="center"/>
            </w:pPr>
            <w:r>
              <w:rPr>
                <w:rFonts w:ascii="Noto Serif CJK SC" w:hAnsi="Noto Serif CJK SC" w:eastAsia="Noto Serif CJK SC" w:cs="Noto Serif CJK SC"/>
                <w:sz w:val="17"/>
              </w:rPr>
              <w:t>-</w:t>
            </w:r>
          </w:p>
        </w:tc>
        <w:tc>
          <w:tcPr>
            <w:tcW w:w="1352" w:type="dxa"/>
            <w:shd w:val="clear" w:color="auto" w:fill="F5F7F9"/>
            <w:tcMar>
              <w:top w:w="80" w:type="dxa"/>
              <w:left w:w="90" w:type="dxa"/>
              <w:bottom w:w="80" w:type="dxa"/>
              <w:right w:w="90" w:type="dxa"/>
            </w:tcMar>
            <w:vAlign w:val="center"/>
          </w:tcPr>
          <w:p w14:paraId="1FACC568">
            <w:pPr>
              <w:spacing w:before="0" w:after="0" w:line="240" w:lineRule="auto"/>
              <w:jc w:val="center"/>
            </w:pPr>
            <w:r>
              <w:rPr>
                <w:rFonts w:ascii="Noto Serif CJK SC" w:hAnsi="Noto Serif CJK SC" w:eastAsia="Noto Serif CJK SC" w:cs="Noto Serif CJK SC"/>
                <w:sz w:val="17"/>
              </w:rPr>
              <w:t>总体加权</w:t>
            </w:r>
          </w:p>
        </w:tc>
        <w:tc>
          <w:tcPr>
            <w:tcW w:w="1352" w:type="dxa"/>
            <w:shd w:val="clear" w:color="auto" w:fill="F5F7F9"/>
            <w:tcMar>
              <w:top w:w="80" w:type="dxa"/>
              <w:left w:w="90" w:type="dxa"/>
              <w:bottom w:w="80" w:type="dxa"/>
              <w:right w:w="90" w:type="dxa"/>
            </w:tcMar>
            <w:vAlign w:val="center"/>
          </w:tcPr>
          <w:p w14:paraId="348D1DC9">
            <w:pPr>
              <w:spacing w:before="0" w:after="0" w:line="240" w:lineRule="auto"/>
              <w:jc w:val="center"/>
            </w:pPr>
            <w:r>
              <w:rPr>
                <w:rFonts w:ascii="Noto Serif CJK SC" w:hAnsi="Noto Serif CJK SC" w:eastAsia="Noto Serif CJK SC" w:cs="Noto Serif CJK SC"/>
                <w:sz w:val="17"/>
              </w:rPr>
              <w:t>440</w:t>
            </w:r>
          </w:p>
        </w:tc>
        <w:tc>
          <w:tcPr>
            <w:tcW w:w="1352" w:type="dxa"/>
            <w:shd w:val="clear" w:color="auto" w:fill="F5F7F9"/>
            <w:tcMar>
              <w:top w:w="80" w:type="dxa"/>
              <w:left w:w="90" w:type="dxa"/>
              <w:bottom w:w="80" w:type="dxa"/>
              <w:right w:w="90" w:type="dxa"/>
            </w:tcMar>
            <w:vAlign w:val="center"/>
          </w:tcPr>
          <w:p w14:paraId="585EC785">
            <w:pPr>
              <w:spacing w:before="0" w:after="0" w:line="240" w:lineRule="auto"/>
              <w:jc w:val="center"/>
            </w:pPr>
            <w:r>
              <w:rPr>
                <w:rFonts w:ascii="Noto Serif CJK SC" w:hAnsi="Noto Serif CJK SC" w:eastAsia="Noto Serif CJK SC" w:cs="Noto Serif CJK SC"/>
                <w:sz w:val="17"/>
              </w:rPr>
              <w:t>418</w:t>
            </w:r>
          </w:p>
        </w:tc>
        <w:tc>
          <w:tcPr>
            <w:tcW w:w="1352" w:type="dxa"/>
            <w:shd w:val="clear" w:color="auto" w:fill="F5F7F9"/>
            <w:tcMar>
              <w:top w:w="80" w:type="dxa"/>
              <w:left w:w="90" w:type="dxa"/>
              <w:bottom w:w="80" w:type="dxa"/>
              <w:right w:w="90" w:type="dxa"/>
            </w:tcMar>
            <w:vAlign w:val="center"/>
          </w:tcPr>
          <w:p w14:paraId="3F2C8FF4">
            <w:pPr>
              <w:spacing w:before="0" w:after="0" w:line="240" w:lineRule="auto"/>
              <w:jc w:val="center"/>
            </w:pPr>
            <w:r>
              <w:rPr>
                <w:rFonts w:ascii="Noto Serif CJK SC" w:hAnsi="Noto Serif CJK SC" w:eastAsia="Noto Serif CJK SC" w:cs="Noto Serif CJK SC"/>
                <w:sz w:val="17"/>
              </w:rPr>
              <w:t>22</w:t>
            </w:r>
          </w:p>
        </w:tc>
        <w:tc>
          <w:tcPr>
            <w:tcW w:w="1352" w:type="dxa"/>
            <w:shd w:val="clear" w:color="auto" w:fill="F5F7F9"/>
            <w:tcMar>
              <w:top w:w="80" w:type="dxa"/>
              <w:left w:w="90" w:type="dxa"/>
              <w:bottom w:w="80" w:type="dxa"/>
              <w:right w:w="90" w:type="dxa"/>
            </w:tcMar>
            <w:vAlign w:val="center"/>
          </w:tcPr>
          <w:p w14:paraId="226C3C44">
            <w:pPr>
              <w:spacing w:before="0" w:after="0" w:line="240" w:lineRule="auto"/>
              <w:jc w:val="center"/>
            </w:pPr>
            <w:r>
              <w:rPr>
                <w:rFonts w:ascii="Noto Serif CJK SC" w:hAnsi="Noto Serif CJK SC" w:eastAsia="Noto Serif CJK SC" w:cs="Noto Serif CJK SC"/>
                <w:sz w:val="17"/>
              </w:rPr>
              <w:t>95.00%</w:t>
            </w:r>
          </w:p>
        </w:tc>
        <w:tc>
          <w:tcPr>
            <w:tcW w:w="1352" w:type="dxa"/>
            <w:shd w:val="clear" w:color="auto" w:fill="F5F7F9"/>
            <w:tcMar>
              <w:top w:w="80" w:type="dxa"/>
              <w:left w:w="90" w:type="dxa"/>
              <w:bottom w:w="80" w:type="dxa"/>
              <w:right w:w="90" w:type="dxa"/>
            </w:tcMar>
            <w:vAlign w:val="center"/>
          </w:tcPr>
          <w:p w14:paraId="3034524D">
            <w:pPr>
              <w:spacing w:before="0" w:after="0" w:line="240" w:lineRule="auto"/>
              <w:jc w:val="center"/>
            </w:pPr>
            <w:r>
              <w:rPr>
                <w:rFonts w:ascii="Noto Serif CJK SC" w:hAnsi="Noto Serif CJK SC" w:eastAsia="Noto Serif CJK SC" w:cs="Noto Serif CJK SC"/>
                <w:sz w:val="17"/>
              </w:rPr>
              <w:t>92.55%–96.68%</w:t>
            </w:r>
          </w:p>
        </w:tc>
      </w:tr>
    </w:tbl>
    <w:p w14:paraId="2A9A64A1">
      <w:pPr>
        <w:keepNext w:val="0"/>
        <w:spacing w:after="80"/>
        <w:jc w:val="center"/>
      </w:pPr>
      <w:r>
        <w:rPr>
          <w:rFonts w:ascii="Noto Serif CJK SC" w:hAnsi="Noto Serif CJK SC" w:eastAsia="Noto Serif CJK SC" w:cs="Noto Serif CJK SC"/>
          <w:sz w:val="18"/>
        </w:rPr>
        <w:t>表 3  各平台观测回复成功率。置信区间采用 Wilson score 方法计算。</w:t>
      </w:r>
    </w:p>
    <w:p w14:paraId="3930A266">
      <w:pPr>
        <w:jc w:val="center"/>
      </w:pPr>
      <w:r>
        <w:rPr>
          <w:rFonts w:ascii="Noto Serif CJK SC" w:hAnsi="Noto Serif CJK SC" w:eastAsia="Noto Serif CJK SC" w:cs="Noto Serif CJK SC"/>
        </w:rPr>
        <w:drawing>
          <wp:inline distT="0" distB="0" distL="114300" distR="114300">
            <wp:extent cx="5349240" cy="2997200"/>
            <wp:effectExtent l="0" t="0" r="1016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349240" cy="2997803"/>
                    </a:xfrm>
                    <a:prstGeom prst="rect">
                      <a:avLst/>
                    </a:prstGeom>
                  </pic:spPr>
                </pic:pic>
              </a:graphicData>
            </a:graphic>
          </wp:inline>
        </w:drawing>
      </w:r>
    </w:p>
    <w:p w14:paraId="21265695">
      <w:pPr>
        <w:keepNext w:val="0"/>
        <w:spacing w:after="80"/>
        <w:jc w:val="center"/>
      </w:pPr>
      <w:r>
        <w:rPr>
          <w:rFonts w:ascii="Noto Serif CJK SC" w:hAnsi="Noto Serif CJK SC" w:eastAsia="Noto Serif CJK SC" w:cs="Noto Serif CJK SC"/>
          <w:sz w:val="18"/>
        </w:rPr>
        <w:t>图 3  各平台观测回复成功率及 95% Wilson 置信区间。红色用于突出 BiliGo 基准测试结果。</w:t>
      </w:r>
    </w:p>
    <w:p w14:paraId="47714797">
      <w:pPr>
        <w:spacing w:after="60" w:line="276" w:lineRule="auto"/>
        <w:ind w:firstLine="420"/>
        <w:jc w:val="both"/>
      </w:pPr>
      <w:r>
        <w:rPr>
          <w:rFonts w:ascii="Noto Serif CJK SC" w:hAnsi="Noto Serif CJK SC" w:eastAsia="Noto Serif CJK SC" w:cs="Noto Serif CJK SC"/>
          <w:sz w:val="21"/>
        </w:rPr>
        <w:t>成功率实验共处理 440 条消息，其中 418 条成功回复，对应 95.0% 的总体加权成功率（95% Wilson CI：92.55%–96.68%）。小红书和微博在各自样本中均达到 100% 的观测成功率；闲鱼为 95.12%，抖音为 91.78%，哔哩哔哩私信为 88.98%。五个平台成功率的宏平均值为 95.18%。鉴于样本规模有限，且平台策略可能随时间变化，这组数据更适合作为特定时间点的可靠性快照，不应被解释为长期服务等级保证。</w:t>
      </w:r>
    </w:p>
    <w:p w14:paraId="57626029">
      <w:pPr>
        <w:pStyle w:val="3"/>
        <w:keepNext/>
        <w:spacing w:before="200" w:after="80"/>
      </w:pPr>
      <w:r>
        <w:rPr>
          <w:rFonts w:ascii="Noto Sans CJK SC" w:hAnsi="Noto Sans CJK SC" w:eastAsia="Noto Sans CJK SC" w:cs="Noto Sans CJK SC"/>
          <w:b/>
          <w:sz w:val="28"/>
        </w:rPr>
        <w:t>4 AI 回复模式与能力评测</w:t>
      </w:r>
    </w:p>
    <w:p w14:paraId="0FA89D24">
      <w:pPr>
        <w:pStyle w:val="4"/>
        <w:keepNext/>
        <w:spacing w:before="140" w:after="60"/>
      </w:pPr>
      <w:r>
        <w:rPr>
          <w:rFonts w:ascii="Noto Sans CJK SC" w:hAnsi="Noto Sans CJK SC" w:eastAsia="Noto Sans CJK SC" w:cs="Noto Sans CJK SC"/>
          <w:b/>
          <w:sz w:val="24"/>
        </w:rPr>
        <w:t>4.1 AI 延迟：补充实验</w:t>
      </w:r>
    </w:p>
    <w:p w14:paraId="7A7A048A">
      <w:pPr>
        <w:spacing w:after="60" w:line="276" w:lineRule="auto"/>
        <w:ind w:firstLine="420"/>
        <w:jc w:val="both"/>
      </w:pPr>
      <w:r>
        <w:rPr>
          <w:rFonts w:ascii="Noto Serif CJK SC" w:hAnsi="Noto Serif CJK SC" w:eastAsia="Noto Serif CJK SC" w:cs="Noto Serif CJK SC"/>
          <w:sz w:val="21"/>
        </w:rPr>
        <w:t>AI 回复实验接入 DeepSeek 官方 API（https://api.deepseek.com），使用 DeepSeek V4 Flash 模型系列。DeepSeek 当前 API 文档将可调用模型标识为 deepseek-v4-flash，当前模型版本为 DeepSeek-V4-Flash-0731。[3] 每轮实验发送的提示词均为中文“你好”，并关闭上下文模式。</w:t>
      </w:r>
    </w:p>
    <w:p w14:paraId="6D11C979">
      <w:pPr>
        <w:jc w:val="center"/>
      </w:pPr>
      <w:r>
        <w:rPr>
          <w:rFonts w:ascii="Noto Serif CJK SC" w:hAnsi="Noto Serif CJK SC" w:eastAsia="Noto Serif CJK SC" w:cs="Noto Serif CJK SC"/>
        </w:rPr>
        <w:drawing>
          <wp:inline distT="0" distB="0" distL="114300" distR="114300">
            <wp:extent cx="4663440" cy="2731770"/>
            <wp:effectExtent l="0" t="0" r="10160"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4663440" cy="2731999"/>
                    </a:xfrm>
                    <a:prstGeom prst="rect">
                      <a:avLst/>
                    </a:prstGeom>
                  </pic:spPr>
                </pic:pic>
              </a:graphicData>
            </a:graphic>
          </wp:inline>
        </w:drawing>
      </w:r>
    </w:p>
    <w:p w14:paraId="36E99DE3">
      <w:pPr>
        <w:keepNext w:val="0"/>
        <w:spacing w:after="80"/>
        <w:jc w:val="center"/>
      </w:pPr>
      <w:r>
        <w:rPr>
          <w:rFonts w:ascii="Noto Serif CJK SC" w:hAnsi="Noto Serif CJK SC" w:eastAsia="Noto Serif CJK SC" w:cs="Noto Serif CJK SC"/>
          <w:sz w:val="18"/>
        </w:rPr>
        <w:t>图 4  AI 回复模式补充延迟实验。T1 包含外部 AI/API 耗时，因此不作为 BiliGo 核心系统性能排名指标。</w:t>
      </w:r>
    </w:p>
    <w:p w14:paraId="4931B83A">
      <w:pPr>
        <w:spacing w:after="60" w:line="276" w:lineRule="auto"/>
        <w:ind w:firstLine="420"/>
        <w:jc w:val="both"/>
      </w:pPr>
      <w:r>
        <w:rPr>
          <w:rFonts w:ascii="Noto Serif CJK SC" w:hAnsi="Noto Serif CJK SC" w:eastAsia="Noto Serif CJK SC" w:cs="Noto Serif CJK SC"/>
          <w:sz w:val="21"/>
        </w:rPr>
        <w:t>AI 回复实验的五平台端到端截尾均值为 2.514 s，对应的平均阶段耗时分别为 T0 = 0.486 s、T1 = 1.527 s、T2 = 0.501 s。T1 的增加符合预期，因为该阶段包含外部模型请求。本报告因此不将 2.514 s 视为 BiliGo 可跨环境复现的固定属性：用户选择不同模型、API 区域、中转服务商或本地模型时，结果可能出现明显变化。</w:t>
      </w:r>
    </w:p>
    <w:p w14:paraId="2C558A2F">
      <w:pPr>
        <w:pStyle w:val="4"/>
        <w:keepNext/>
        <w:spacing w:before="140" w:after="60"/>
      </w:pPr>
      <w:r>
        <w:rPr>
          <w:rFonts w:ascii="Noto Sans CJK SC" w:hAnsi="Noto Sans CJK SC" w:eastAsia="Noto Sans CJK SC" w:cs="Noto Sans CJK SC"/>
          <w:b/>
          <w:sz w:val="24"/>
        </w:rPr>
        <w:t>4.2 AI 能力完整度</w:t>
      </w:r>
    </w:p>
    <w:p w14:paraId="1FC46724">
      <w:pPr>
        <w:spacing w:after="60" w:line="276" w:lineRule="auto"/>
        <w:ind w:firstLine="420"/>
        <w:jc w:val="both"/>
      </w:pPr>
      <w:r>
        <w:rPr>
          <w:rFonts w:ascii="Noto Serif CJK SC" w:hAnsi="Noto Serif CJK SC" w:eastAsia="Noto Serif CJK SC" w:cs="Noto Serif CJK SC"/>
          <w:sz w:val="21"/>
        </w:rPr>
        <w:t>在 BiliGoBench v1.0 中，AI 支持主要依据系统能力覆盖范围进行评估。V3 Ultra 项目规格包含 AI 自动回复、OpenAI 兼容与 Anthropic 兼容接入方式、自定义模型/服务商配置，以及知识库与 RAG 风格检索等知识增强回复功能。表中 BiliGo 的能力状态来自项目已实现功能说明，本次实验暂未对这些功能进行独立的质量评分。</w:t>
      </w:r>
    </w:p>
    <w:tbl>
      <w:tblPr>
        <w:tblStyle w:val="32"/>
        <w:tblW w:w="0" w:type="auto"/>
        <w:jc w:val="center"/>
        <w:tblLayout w:type="fixed"/>
        <w:tblCellMar>
          <w:top w:w="0" w:type="dxa"/>
          <w:left w:w="108" w:type="dxa"/>
          <w:bottom w:w="0" w:type="dxa"/>
          <w:right w:w="108" w:type="dxa"/>
        </w:tblCellMar>
      </w:tblPr>
      <w:tblGrid>
        <w:gridCol w:w="1352"/>
        <w:gridCol w:w="1352"/>
        <w:gridCol w:w="1352"/>
        <w:gridCol w:w="1352"/>
        <w:gridCol w:w="1352"/>
        <w:gridCol w:w="1352"/>
        <w:gridCol w:w="1352"/>
      </w:tblGrid>
      <w:tr w14:paraId="3F7022C4">
        <w:tblPrEx>
          <w:tblCellMar>
            <w:top w:w="0" w:type="dxa"/>
            <w:left w:w="108" w:type="dxa"/>
            <w:bottom w:w="0" w:type="dxa"/>
            <w:right w:w="108" w:type="dxa"/>
          </w:tblCellMar>
        </w:tblPrEx>
        <w:trPr>
          <w:tblHeader/>
          <w:jc w:val="center"/>
        </w:trPr>
        <w:tc>
          <w:tcPr>
            <w:tcW w:w="1656" w:type="dxa"/>
            <w:shd w:val="clear" w:color="auto" w:fill="263238"/>
            <w:tcMar>
              <w:top w:w="80" w:type="dxa"/>
              <w:left w:w="90" w:type="dxa"/>
              <w:bottom w:w="80" w:type="dxa"/>
              <w:right w:w="90" w:type="dxa"/>
            </w:tcMar>
            <w:vAlign w:val="center"/>
          </w:tcPr>
          <w:p w14:paraId="1C1E56BA">
            <w:pPr>
              <w:spacing w:before="0" w:after="0" w:line="240" w:lineRule="auto"/>
              <w:jc w:val="center"/>
            </w:pPr>
            <w:r>
              <w:rPr>
                <w:rFonts w:ascii="Noto Serif CJK SC" w:hAnsi="Noto Serif CJK SC" w:eastAsia="Noto Serif CJK SC" w:cs="Noto Serif CJK SC"/>
                <w:b/>
                <w:sz w:val="17"/>
              </w:rPr>
              <w:t>系统</w:t>
            </w:r>
          </w:p>
        </w:tc>
        <w:tc>
          <w:tcPr>
            <w:tcW w:w="979" w:type="dxa"/>
            <w:shd w:val="clear" w:color="auto" w:fill="263238"/>
            <w:tcMar>
              <w:top w:w="80" w:type="dxa"/>
              <w:left w:w="90" w:type="dxa"/>
              <w:bottom w:w="80" w:type="dxa"/>
              <w:right w:w="90" w:type="dxa"/>
            </w:tcMar>
            <w:vAlign w:val="center"/>
          </w:tcPr>
          <w:p w14:paraId="7C258676">
            <w:pPr>
              <w:spacing w:before="0" w:after="0" w:line="240" w:lineRule="auto"/>
              <w:jc w:val="center"/>
            </w:pPr>
            <w:r>
              <w:rPr>
                <w:rFonts w:ascii="Noto Serif CJK SC" w:hAnsi="Noto Serif CJK SC" w:eastAsia="Noto Serif CJK SC" w:cs="Noto Serif CJK SC"/>
                <w:b/>
                <w:sz w:val="17"/>
              </w:rPr>
              <w:t>AI 自动回复</w:t>
            </w:r>
          </w:p>
        </w:tc>
        <w:tc>
          <w:tcPr>
            <w:tcW w:w="1440" w:type="dxa"/>
            <w:shd w:val="clear" w:color="auto" w:fill="263238"/>
            <w:tcMar>
              <w:top w:w="80" w:type="dxa"/>
              <w:left w:w="90" w:type="dxa"/>
              <w:bottom w:w="80" w:type="dxa"/>
              <w:right w:w="90" w:type="dxa"/>
            </w:tcMar>
            <w:vAlign w:val="center"/>
          </w:tcPr>
          <w:p w14:paraId="5459B088">
            <w:pPr>
              <w:spacing w:before="0" w:after="0" w:line="240" w:lineRule="auto"/>
              <w:jc w:val="center"/>
            </w:pPr>
            <w:r>
              <w:rPr>
                <w:rFonts w:ascii="Noto Serif CJK SC" w:hAnsi="Noto Serif CJK SC" w:eastAsia="Noto Serif CJK SC" w:cs="Noto Serif CJK SC"/>
                <w:b/>
                <w:sz w:val="17"/>
              </w:rPr>
              <w:t>知识库</w:t>
            </w:r>
          </w:p>
        </w:tc>
        <w:tc>
          <w:tcPr>
            <w:tcW w:w="1656" w:type="dxa"/>
            <w:shd w:val="clear" w:color="auto" w:fill="263238"/>
            <w:tcMar>
              <w:top w:w="80" w:type="dxa"/>
              <w:left w:w="90" w:type="dxa"/>
              <w:bottom w:w="80" w:type="dxa"/>
              <w:right w:w="90" w:type="dxa"/>
            </w:tcMar>
            <w:vAlign w:val="center"/>
          </w:tcPr>
          <w:p w14:paraId="47A62304">
            <w:pPr>
              <w:spacing w:before="0" w:after="0" w:line="240" w:lineRule="auto"/>
              <w:jc w:val="center"/>
            </w:pPr>
            <w:r>
              <w:rPr>
                <w:rFonts w:ascii="Noto Serif CJK SC" w:hAnsi="Noto Serif CJK SC" w:eastAsia="Noto Serif CJK SC" w:cs="Noto Serif CJK SC"/>
                <w:b/>
                <w:sz w:val="17"/>
              </w:rPr>
              <w:t>检索 / RAG</w:t>
            </w:r>
          </w:p>
        </w:tc>
        <w:tc>
          <w:tcPr>
            <w:tcW w:w="1944" w:type="dxa"/>
            <w:shd w:val="clear" w:color="auto" w:fill="263238"/>
            <w:tcMar>
              <w:top w:w="80" w:type="dxa"/>
              <w:left w:w="90" w:type="dxa"/>
              <w:bottom w:w="80" w:type="dxa"/>
              <w:right w:w="90" w:type="dxa"/>
            </w:tcMar>
            <w:vAlign w:val="center"/>
          </w:tcPr>
          <w:p w14:paraId="1A1B82A6">
            <w:pPr>
              <w:spacing w:before="0" w:after="0" w:line="240" w:lineRule="auto"/>
              <w:jc w:val="center"/>
            </w:pPr>
            <w:r>
              <w:rPr>
                <w:rFonts w:ascii="Noto Serif CJK SC" w:hAnsi="Noto Serif CJK SC" w:eastAsia="Noto Serif CJK SC" w:cs="Noto Serif CJK SC"/>
                <w:b/>
                <w:sz w:val="17"/>
              </w:rPr>
              <w:t>外部 Agent / 动作集成</w:t>
            </w:r>
          </w:p>
        </w:tc>
        <w:tc>
          <w:tcPr>
            <w:tcW w:w="1800" w:type="dxa"/>
            <w:shd w:val="clear" w:color="auto" w:fill="263238"/>
            <w:tcMar>
              <w:top w:w="80" w:type="dxa"/>
              <w:left w:w="90" w:type="dxa"/>
              <w:bottom w:w="80" w:type="dxa"/>
              <w:right w:w="90" w:type="dxa"/>
            </w:tcMar>
            <w:vAlign w:val="center"/>
          </w:tcPr>
          <w:p w14:paraId="5FCA9B76">
            <w:pPr>
              <w:spacing w:before="0" w:after="0" w:line="240" w:lineRule="auto"/>
              <w:jc w:val="center"/>
            </w:pPr>
            <w:r>
              <w:rPr>
                <w:rFonts w:ascii="Noto Serif CJK SC" w:hAnsi="Noto Serif CJK SC" w:eastAsia="Noto Serif CJK SC" w:cs="Noto Serif CJK SC"/>
                <w:b/>
                <w:sz w:val="17"/>
              </w:rPr>
              <w:t>模型 / 服务商灵活性</w:t>
            </w:r>
          </w:p>
        </w:tc>
        <w:tc>
          <w:tcPr>
            <w:tcW w:w="1037" w:type="dxa"/>
            <w:shd w:val="clear" w:color="auto" w:fill="263238"/>
            <w:tcMar>
              <w:top w:w="80" w:type="dxa"/>
              <w:left w:w="90" w:type="dxa"/>
              <w:bottom w:w="80" w:type="dxa"/>
              <w:right w:w="90" w:type="dxa"/>
            </w:tcMar>
            <w:vAlign w:val="center"/>
          </w:tcPr>
          <w:p w14:paraId="59C480D6">
            <w:pPr>
              <w:spacing w:before="0" w:after="0" w:line="240" w:lineRule="auto"/>
              <w:jc w:val="center"/>
            </w:pPr>
            <w:r>
              <w:rPr>
                <w:rFonts w:ascii="Noto Serif CJK SC" w:hAnsi="Noto Serif CJK SC" w:eastAsia="Noto Serif CJK SC" w:cs="Noto Serif CJK SC"/>
                <w:b/>
                <w:sz w:val="17"/>
              </w:rPr>
              <w:t>证据</w:t>
            </w:r>
          </w:p>
        </w:tc>
      </w:tr>
      <w:tr w14:paraId="34B68A42">
        <w:tblPrEx>
          <w:tblCellMar>
            <w:top w:w="0" w:type="dxa"/>
            <w:left w:w="108" w:type="dxa"/>
            <w:bottom w:w="0" w:type="dxa"/>
            <w:right w:w="108" w:type="dxa"/>
          </w:tblCellMar>
        </w:tblPrEx>
        <w:trPr>
          <w:jc w:val="center"/>
        </w:trPr>
        <w:tc>
          <w:tcPr>
            <w:tcW w:w="1656" w:type="dxa"/>
            <w:shd w:val="clear" w:color="auto" w:fill="FFF1F2"/>
            <w:tcMar>
              <w:top w:w="80" w:type="dxa"/>
              <w:left w:w="90" w:type="dxa"/>
              <w:bottom w:w="80" w:type="dxa"/>
              <w:right w:w="90" w:type="dxa"/>
            </w:tcMar>
            <w:vAlign w:val="center"/>
          </w:tcPr>
          <w:p w14:paraId="31518DF8">
            <w:pPr>
              <w:spacing w:before="0" w:after="0" w:line="240" w:lineRule="auto"/>
              <w:jc w:val="center"/>
            </w:pPr>
            <w:r>
              <w:rPr>
                <w:rFonts w:ascii="Noto Serif CJK SC" w:hAnsi="Noto Serif CJK SC" w:eastAsia="Noto Serif CJK SC" w:cs="Noto Serif CJK SC"/>
                <w:b/>
                <w:color w:val="B4232D"/>
                <w:sz w:val="17"/>
              </w:rPr>
              <w:t>BiliGo V3 Ultra</w:t>
            </w:r>
          </w:p>
        </w:tc>
        <w:tc>
          <w:tcPr>
            <w:tcW w:w="979" w:type="dxa"/>
            <w:shd w:val="clear" w:color="auto" w:fill="FFF1F2"/>
            <w:tcMar>
              <w:top w:w="80" w:type="dxa"/>
              <w:left w:w="90" w:type="dxa"/>
              <w:bottom w:w="80" w:type="dxa"/>
              <w:right w:w="90" w:type="dxa"/>
            </w:tcMar>
            <w:vAlign w:val="center"/>
          </w:tcPr>
          <w:p w14:paraId="0D8F39F5">
            <w:pPr>
              <w:spacing w:before="0" w:after="0" w:line="240" w:lineRule="auto"/>
              <w:jc w:val="center"/>
            </w:pPr>
            <w:r>
              <w:rPr>
                <w:rFonts w:ascii="Noto Serif CJK SC" w:hAnsi="Noto Serif CJK SC" w:eastAsia="Noto Serif CJK SC" w:cs="Noto Serif CJK SC"/>
                <w:b/>
                <w:color w:val="B4232D"/>
                <w:sz w:val="17"/>
              </w:rPr>
              <w:t>支持</w:t>
            </w:r>
          </w:p>
        </w:tc>
        <w:tc>
          <w:tcPr>
            <w:tcW w:w="1440" w:type="dxa"/>
            <w:shd w:val="clear" w:color="auto" w:fill="FFF1F2"/>
            <w:tcMar>
              <w:top w:w="80" w:type="dxa"/>
              <w:left w:w="90" w:type="dxa"/>
              <w:bottom w:w="80" w:type="dxa"/>
              <w:right w:w="90" w:type="dxa"/>
            </w:tcMar>
            <w:vAlign w:val="center"/>
          </w:tcPr>
          <w:p w14:paraId="794918F4">
            <w:pPr>
              <w:spacing w:before="0" w:after="0" w:line="240" w:lineRule="auto"/>
              <w:jc w:val="center"/>
            </w:pPr>
            <w:r>
              <w:rPr>
                <w:rFonts w:ascii="Noto Serif CJK SC" w:hAnsi="Noto Serif CJK SC" w:eastAsia="Noto Serif CJK SC" w:cs="Noto Serif CJK SC"/>
                <w:b/>
                <w:color w:val="B4232D"/>
                <w:sz w:val="17"/>
              </w:rPr>
              <w:t>支持（项目已实现）</w:t>
            </w:r>
          </w:p>
        </w:tc>
        <w:tc>
          <w:tcPr>
            <w:tcW w:w="1656" w:type="dxa"/>
            <w:shd w:val="clear" w:color="auto" w:fill="FFF1F2"/>
            <w:tcMar>
              <w:top w:w="80" w:type="dxa"/>
              <w:left w:w="90" w:type="dxa"/>
              <w:bottom w:w="80" w:type="dxa"/>
              <w:right w:w="90" w:type="dxa"/>
            </w:tcMar>
            <w:vAlign w:val="center"/>
          </w:tcPr>
          <w:p w14:paraId="1CCA58E5">
            <w:pPr>
              <w:spacing w:before="0" w:after="0" w:line="240" w:lineRule="auto"/>
              <w:jc w:val="center"/>
            </w:pPr>
            <w:r>
              <w:rPr>
                <w:rFonts w:ascii="Noto Serif CJK SC" w:hAnsi="Noto Serif CJK SC" w:eastAsia="Noto Serif CJK SC" w:cs="Noto Serif CJK SC"/>
                <w:b/>
                <w:color w:val="B4232D"/>
                <w:sz w:val="17"/>
              </w:rPr>
              <w:t>支持（项目已实现）</w:t>
            </w:r>
          </w:p>
        </w:tc>
        <w:tc>
          <w:tcPr>
            <w:tcW w:w="1944" w:type="dxa"/>
            <w:shd w:val="clear" w:color="auto" w:fill="FFF1F2"/>
            <w:tcMar>
              <w:top w:w="80" w:type="dxa"/>
              <w:left w:w="90" w:type="dxa"/>
              <w:bottom w:w="80" w:type="dxa"/>
              <w:right w:w="90" w:type="dxa"/>
            </w:tcMar>
            <w:vAlign w:val="center"/>
          </w:tcPr>
          <w:p w14:paraId="09601F85">
            <w:pPr>
              <w:spacing w:before="0" w:after="0" w:line="240" w:lineRule="auto"/>
              <w:jc w:val="center"/>
            </w:pPr>
            <w:r>
              <w:rPr>
                <w:rFonts w:ascii="Noto Serif CJK SC" w:hAnsi="Noto Serif CJK SC" w:eastAsia="Noto Serif CJK SC" w:cs="Noto Serif CJK SC"/>
                <w:b/>
                <w:color w:val="B4232D"/>
                <w:sz w:val="17"/>
              </w:rPr>
              <w:t>OpenAI / Anthropic 兼容接口</w:t>
            </w:r>
          </w:p>
        </w:tc>
        <w:tc>
          <w:tcPr>
            <w:tcW w:w="1800" w:type="dxa"/>
            <w:shd w:val="clear" w:color="auto" w:fill="FFF1F2"/>
            <w:tcMar>
              <w:top w:w="80" w:type="dxa"/>
              <w:left w:w="90" w:type="dxa"/>
              <w:bottom w:w="80" w:type="dxa"/>
              <w:right w:w="90" w:type="dxa"/>
            </w:tcMar>
            <w:vAlign w:val="center"/>
          </w:tcPr>
          <w:p w14:paraId="210C3A78">
            <w:pPr>
              <w:spacing w:before="0" w:after="0" w:line="240" w:lineRule="auto"/>
              <w:jc w:val="center"/>
            </w:pPr>
            <w:r>
              <w:rPr>
                <w:rFonts w:ascii="Noto Serif CJK SC" w:hAnsi="Noto Serif CJK SC" w:eastAsia="Noto Serif CJK SC" w:cs="Noto Serif CJK SC"/>
                <w:b/>
                <w:color w:val="B4232D"/>
                <w:sz w:val="17"/>
              </w:rPr>
              <w:t>可自定义服务商与模型</w:t>
            </w:r>
          </w:p>
        </w:tc>
        <w:tc>
          <w:tcPr>
            <w:tcW w:w="1037" w:type="dxa"/>
            <w:shd w:val="clear" w:color="auto" w:fill="FFF1F2"/>
            <w:tcMar>
              <w:top w:w="80" w:type="dxa"/>
              <w:left w:w="90" w:type="dxa"/>
              <w:bottom w:w="80" w:type="dxa"/>
              <w:right w:w="90" w:type="dxa"/>
            </w:tcMar>
            <w:vAlign w:val="center"/>
          </w:tcPr>
          <w:p w14:paraId="1023C5CD">
            <w:pPr>
              <w:spacing w:before="0" w:after="0" w:line="240" w:lineRule="auto"/>
              <w:jc w:val="center"/>
            </w:pPr>
            <w:r>
              <w:rPr>
                <w:rFonts w:ascii="Noto Serif CJK SC" w:hAnsi="Noto Serif CJK SC" w:eastAsia="Noto Serif CJK SC" w:cs="Noto Serif CJK SC"/>
                <w:b/>
                <w:color w:val="B4232D"/>
                <w:sz w:val="17"/>
              </w:rPr>
              <w:t>项目规格</w:t>
            </w:r>
          </w:p>
        </w:tc>
      </w:tr>
      <w:tr w14:paraId="3283B604">
        <w:tblPrEx>
          <w:tblCellMar>
            <w:top w:w="0" w:type="dxa"/>
            <w:left w:w="108" w:type="dxa"/>
            <w:bottom w:w="0" w:type="dxa"/>
            <w:right w:w="108" w:type="dxa"/>
          </w:tblCellMar>
        </w:tblPrEx>
        <w:trPr>
          <w:jc w:val="center"/>
        </w:trPr>
        <w:tc>
          <w:tcPr>
            <w:tcW w:w="1656" w:type="dxa"/>
            <w:tcMar>
              <w:top w:w="80" w:type="dxa"/>
              <w:left w:w="90" w:type="dxa"/>
              <w:bottom w:w="80" w:type="dxa"/>
              <w:right w:w="90" w:type="dxa"/>
            </w:tcMar>
            <w:vAlign w:val="center"/>
          </w:tcPr>
          <w:p w14:paraId="7AE9DC09">
            <w:pPr>
              <w:spacing w:before="0" w:after="0" w:line="240" w:lineRule="auto"/>
              <w:jc w:val="center"/>
            </w:pPr>
            <w:r>
              <w:rPr>
                <w:rFonts w:ascii="Noto Serif CJK SC" w:hAnsi="Noto Serif CJK SC" w:eastAsia="Noto Serif CJK SC" w:cs="Noto Serif CJK SC"/>
                <w:sz w:val="17"/>
              </w:rPr>
              <w:t>respond.io AI Agent</w:t>
            </w:r>
          </w:p>
        </w:tc>
        <w:tc>
          <w:tcPr>
            <w:tcW w:w="979" w:type="dxa"/>
            <w:tcMar>
              <w:top w:w="80" w:type="dxa"/>
              <w:left w:w="90" w:type="dxa"/>
              <w:bottom w:w="80" w:type="dxa"/>
              <w:right w:w="90" w:type="dxa"/>
            </w:tcMar>
            <w:vAlign w:val="center"/>
          </w:tcPr>
          <w:p w14:paraId="3781A404">
            <w:pPr>
              <w:spacing w:before="0" w:after="0" w:line="240" w:lineRule="auto"/>
              <w:jc w:val="center"/>
            </w:pPr>
            <w:r>
              <w:rPr>
                <w:rFonts w:ascii="Noto Serif CJK SC" w:hAnsi="Noto Serif CJK SC" w:eastAsia="Noto Serif CJK SC" w:cs="Noto Serif CJK SC"/>
                <w:sz w:val="17"/>
              </w:rPr>
              <w:t>支持</w:t>
            </w:r>
          </w:p>
        </w:tc>
        <w:tc>
          <w:tcPr>
            <w:tcW w:w="1440" w:type="dxa"/>
            <w:tcMar>
              <w:top w:w="80" w:type="dxa"/>
              <w:left w:w="90" w:type="dxa"/>
              <w:bottom w:w="80" w:type="dxa"/>
              <w:right w:w="90" w:type="dxa"/>
            </w:tcMar>
            <w:vAlign w:val="center"/>
          </w:tcPr>
          <w:p w14:paraId="192FD3C8">
            <w:pPr>
              <w:spacing w:before="0" w:after="0" w:line="240" w:lineRule="auto"/>
              <w:jc w:val="center"/>
            </w:pPr>
            <w:r>
              <w:rPr>
                <w:rFonts w:ascii="Noto Serif CJK SC" w:hAnsi="Noto Serif CJK SC" w:eastAsia="Noto Serif CJK SC" w:cs="Noto Serif CJK SC"/>
                <w:sz w:val="17"/>
              </w:rPr>
              <w:t>支持</w:t>
            </w:r>
          </w:p>
        </w:tc>
        <w:tc>
          <w:tcPr>
            <w:tcW w:w="1656" w:type="dxa"/>
            <w:tcMar>
              <w:top w:w="80" w:type="dxa"/>
              <w:left w:w="90" w:type="dxa"/>
              <w:bottom w:w="80" w:type="dxa"/>
              <w:right w:w="90" w:type="dxa"/>
            </w:tcMar>
            <w:vAlign w:val="center"/>
          </w:tcPr>
          <w:p w14:paraId="71935C65">
            <w:pPr>
              <w:spacing w:before="0" w:after="0" w:line="240" w:lineRule="auto"/>
              <w:jc w:val="center"/>
            </w:pPr>
            <w:r>
              <w:rPr>
                <w:rFonts w:ascii="Noto Serif CJK SC" w:hAnsi="Noto Serif CJK SC" w:eastAsia="Noto Serif CJK SC" w:cs="Noto Serif CJK SC"/>
                <w:sz w:val="17"/>
              </w:rPr>
              <w:t>索引化知识源检索</w:t>
            </w:r>
          </w:p>
        </w:tc>
        <w:tc>
          <w:tcPr>
            <w:tcW w:w="1944" w:type="dxa"/>
            <w:tcMar>
              <w:top w:w="80" w:type="dxa"/>
              <w:left w:w="90" w:type="dxa"/>
              <w:bottom w:w="80" w:type="dxa"/>
              <w:right w:w="90" w:type="dxa"/>
            </w:tcMar>
            <w:vAlign w:val="center"/>
          </w:tcPr>
          <w:p w14:paraId="0BEE7E7A">
            <w:pPr>
              <w:spacing w:before="0" w:after="0" w:line="240" w:lineRule="auto"/>
              <w:jc w:val="center"/>
            </w:pPr>
            <w:r>
              <w:rPr>
                <w:rFonts w:ascii="Noto Serif CJK SC" w:hAnsi="Noto Serif CJK SC" w:eastAsia="Noto Serif CJK SC" w:cs="Noto Serif CJK SC"/>
                <w:sz w:val="17"/>
              </w:rPr>
              <w:t>AI Agent 动作 / 工作流</w:t>
            </w:r>
          </w:p>
        </w:tc>
        <w:tc>
          <w:tcPr>
            <w:tcW w:w="1800" w:type="dxa"/>
            <w:tcMar>
              <w:top w:w="80" w:type="dxa"/>
              <w:left w:w="90" w:type="dxa"/>
              <w:bottom w:w="80" w:type="dxa"/>
              <w:right w:w="90" w:type="dxa"/>
            </w:tcMar>
            <w:vAlign w:val="center"/>
          </w:tcPr>
          <w:p w14:paraId="6C340EA3">
            <w:pPr>
              <w:spacing w:before="0" w:after="0" w:line="240" w:lineRule="auto"/>
              <w:jc w:val="center"/>
            </w:pPr>
            <w:r>
              <w:rPr>
                <w:rFonts w:ascii="Noto Serif CJK SC" w:hAnsi="Noto Serif CJK SC" w:eastAsia="Noto Serif CJK SC" w:cs="Noto Serif CJK SC"/>
                <w:sz w:val="17"/>
              </w:rPr>
              <w:t>引用文档中为平台托管</w:t>
            </w:r>
          </w:p>
        </w:tc>
        <w:tc>
          <w:tcPr>
            <w:tcW w:w="1037" w:type="dxa"/>
            <w:tcMar>
              <w:top w:w="80" w:type="dxa"/>
              <w:left w:w="90" w:type="dxa"/>
              <w:bottom w:w="80" w:type="dxa"/>
              <w:right w:w="90" w:type="dxa"/>
            </w:tcMar>
            <w:vAlign w:val="center"/>
          </w:tcPr>
          <w:p w14:paraId="27EAD90E">
            <w:pPr>
              <w:spacing w:before="0" w:after="0" w:line="240" w:lineRule="auto"/>
              <w:jc w:val="center"/>
            </w:pPr>
            <w:r>
              <w:rPr>
                <w:rFonts w:ascii="Noto Serif CJK SC" w:hAnsi="Noto Serif CJK SC" w:eastAsia="Noto Serif CJK SC" w:cs="Noto Serif CJK SC"/>
                <w:sz w:val="17"/>
              </w:rPr>
              <w:t>[5], [9]</w:t>
            </w:r>
          </w:p>
        </w:tc>
      </w:tr>
      <w:tr w14:paraId="0DAD0559">
        <w:tblPrEx>
          <w:tblCellMar>
            <w:top w:w="0" w:type="dxa"/>
            <w:left w:w="108" w:type="dxa"/>
            <w:bottom w:w="0" w:type="dxa"/>
            <w:right w:w="108" w:type="dxa"/>
          </w:tblCellMar>
        </w:tblPrEx>
        <w:trPr>
          <w:jc w:val="center"/>
        </w:trPr>
        <w:tc>
          <w:tcPr>
            <w:tcW w:w="1656" w:type="dxa"/>
            <w:tcMar>
              <w:top w:w="80" w:type="dxa"/>
              <w:left w:w="90" w:type="dxa"/>
              <w:bottom w:w="80" w:type="dxa"/>
              <w:right w:w="90" w:type="dxa"/>
            </w:tcMar>
            <w:vAlign w:val="center"/>
          </w:tcPr>
          <w:p w14:paraId="54CB8C8E">
            <w:pPr>
              <w:spacing w:before="0" w:after="0" w:line="240" w:lineRule="auto"/>
              <w:jc w:val="center"/>
            </w:pPr>
            <w:r>
              <w:rPr>
                <w:rFonts w:ascii="Noto Serif CJK SC" w:hAnsi="Noto Serif CJK SC" w:eastAsia="Noto Serif CJK SC" w:cs="Noto Serif CJK SC"/>
                <w:sz w:val="17"/>
              </w:rPr>
              <w:t>Intercom Fin</w:t>
            </w:r>
          </w:p>
        </w:tc>
        <w:tc>
          <w:tcPr>
            <w:tcW w:w="979" w:type="dxa"/>
            <w:tcMar>
              <w:top w:w="80" w:type="dxa"/>
              <w:left w:w="90" w:type="dxa"/>
              <w:bottom w:w="80" w:type="dxa"/>
              <w:right w:w="90" w:type="dxa"/>
            </w:tcMar>
            <w:vAlign w:val="center"/>
          </w:tcPr>
          <w:p w14:paraId="0B0824B0">
            <w:pPr>
              <w:spacing w:before="0" w:after="0" w:line="240" w:lineRule="auto"/>
              <w:jc w:val="center"/>
            </w:pPr>
            <w:r>
              <w:rPr>
                <w:rFonts w:ascii="Noto Serif CJK SC" w:hAnsi="Noto Serif CJK SC" w:eastAsia="Noto Serif CJK SC" w:cs="Noto Serif CJK SC"/>
                <w:sz w:val="17"/>
              </w:rPr>
              <w:t>支持</w:t>
            </w:r>
          </w:p>
        </w:tc>
        <w:tc>
          <w:tcPr>
            <w:tcW w:w="1440" w:type="dxa"/>
            <w:tcMar>
              <w:top w:w="80" w:type="dxa"/>
              <w:left w:w="90" w:type="dxa"/>
              <w:bottom w:w="80" w:type="dxa"/>
              <w:right w:w="90" w:type="dxa"/>
            </w:tcMar>
            <w:vAlign w:val="center"/>
          </w:tcPr>
          <w:p w14:paraId="3DF91769">
            <w:pPr>
              <w:spacing w:before="0" w:after="0" w:line="240" w:lineRule="auto"/>
              <w:jc w:val="center"/>
            </w:pPr>
            <w:r>
              <w:rPr>
                <w:rFonts w:ascii="Noto Serif CJK SC" w:hAnsi="Noto Serif CJK SC" w:eastAsia="Noto Serif CJK SC" w:cs="Noto Serif CJK SC"/>
                <w:sz w:val="17"/>
              </w:rPr>
              <w:t>支持</w:t>
            </w:r>
          </w:p>
        </w:tc>
        <w:tc>
          <w:tcPr>
            <w:tcW w:w="1656" w:type="dxa"/>
            <w:tcMar>
              <w:top w:w="80" w:type="dxa"/>
              <w:left w:w="90" w:type="dxa"/>
              <w:bottom w:w="80" w:type="dxa"/>
              <w:right w:w="90" w:type="dxa"/>
            </w:tcMar>
            <w:vAlign w:val="center"/>
          </w:tcPr>
          <w:p w14:paraId="0D4D0D4A">
            <w:pPr>
              <w:spacing w:before="0" w:after="0" w:line="240" w:lineRule="auto"/>
              <w:jc w:val="center"/>
            </w:pPr>
            <w:r>
              <w:rPr>
                <w:rFonts w:ascii="Noto Serif CJK SC" w:hAnsi="Noto Serif CJK SC" w:eastAsia="Noto Serif CJK SC" w:cs="Noto Serif CJK SC"/>
                <w:sz w:val="17"/>
              </w:rPr>
              <w:t>明确采用 RAG</w:t>
            </w:r>
          </w:p>
        </w:tc>
        <w:tc>
          <w:tcPr>
            <w:tcW w:w="1944" w:type="dxa"/>
            <w:tcMar>
              <w:top w:w="80" w:type="dxa"/>
              <w:left w:w="90" w:type="dxa"/>
              <w:bottom w:w="80" w:type="dxa"/>
              <w:right w:w="90" w:type="dxa"/>
            </w:tcMar>
            <w:vAlign w:val="center"/>
          </w:tcPr>
          <w:p w14:paraId="16CF9135">
            <w:pPr>
              <w:spacing w:before="0" w:after="0" w:line="240" w:lineRule="auto"/>
              <w:jc w:val="center"/>
            </w:pPr>
            <w:r>
              <w:rPr>
                <w:rFonts w:ascii="Noto Serif CJK SC" w:hAnsi="Noto Serif CJK SC" w:eastAsia="Noto Serif CJK SC" w:cs="Noto Serif CJK SC"/>
                <w:sz w:val="17"/>
              </w:rPr>
              <w:t>数据连接器与 MCP 连接器</w:t>
            </w:r>
          </w:p>
        </w:tc>
        <w:tc>
          <w:tcPr>
            <w:tcW w:w="1800" w:type="dxa"/>
            <w:tcMar>
              <w:top w:w="80" w:type="dxa"/>
              <w:left w:w="90" w:type="dxa"/>
              <w:bottom w:w="80" w:type="dxa"/>
              <w:right w:w="90" w:type="dxa"/>
            </w:tcMar>
            <w:vAlign w:val="center"/>
          </w:tcPr>
          <w:p w14:paraId="7582BC40">
            <w:pPr>
              <w:spacing w:before="0" w:after="0" w:line="240" w:lineRule="auto"/>
              <w:jc w:val="center"/>
            </w:pPr>
            <w:r>
              <w:rPr>
                <w:rFonts w:ascii="Noto Serif CJK SC" w:hAnsi="Noto Serif CJK SC" w:eastAsia="Noto Serif CJK SC" w:cs="Noto Serif CJK SC"/>
                <w:sz w:val="17"/>
              </w:rPr>
              <w:t>专有 Fin AI Engine</w:t>
            </w:r>
          </w:p>
        </w:tc>
        <w:tc>
          <w:tcPr>
            <w:tcW w:w="1037" w:type="dxa"/>
            <w:tcMar>
              <w:top w:w="80" w:type="dxa"/>
              <w:left w:w="90" w:type="dxa"/>
              <w:bottom w:w="80" w:type="dxa"/>
              <w:right w:w="90" w:type="dxa"/>
            </w:tcMar>
            <w:vAlign w:val="center"/>
          </w:tcPr>
          <w:p w14:paraId="5CC0E023">
            <w:pPr>
              <w:spacing w:before="0" w:after="0" w:line="240" w:lineRule="auto"/>
              <w:jc w:val="center"/>
            </w:pPr>
            <w:r>
              <w:rPr>
                <w:rFonts w:ascii="Noto Serif CJK SC" w:hAnsi="Noto Serif CJK SC" w:eastAsia="Noto Serif CJK SC" w:cs="Noto Serif CJK SC"/>
                <w:sz w:val="17"/>
              </w:rPr>
              <w:t>[10], [11]</w:t>
            </w:r>
          </w:p>
        </w:tc>
      </w:tr>
      <w:tr w14:paraId="49368CF1">
        <w:tblPrEx>
          <w:tblCellMar>
            <w:top w:w="0" w:type="dxa"/>
            <w:left w:w="108" w:type="dxa"/>
            <w:bottom w:w="0" w:type="dxa"/>
            <w:right w:w="108" w:type="dxa"/>
          </w:tblCellMar>
        </w:tblPrEx>
        <w:trPr>
          <w:jc w:val="center"/>
        </w:trPr>
        <w:tc>
          <w:tcPr>
            <w:tcW w:w="1656" w:type="dxa"/>
            <w:tcMar>
              <w:top w:w="80" w:type="dxa"/>
              <w:left w:w="90" w:type="dxa"/>
              <w:bottom w:w="80" w:type="dxa"/>
              <w:right w:w="90" w:type="dxa"/>
            </w:tcMar>
            <w:vAlign w:val="center"/>
          </w:tcPr>
          <w:p w14:paraId="25F6EFC7">
            <w:pPr>
              <w:spacing w:before="0" w:after="0" w:line="240" w:lineRule="auto"/>
              <w:jc w:val="center"/>
            </w:pPr>
            <w:r>
              <w:rPr>
                <w:rFonts w:ascii="Noto Serif CJK SC" w:hAnsi="Noto Serif CJK SC" w:eastAsia="Noto Serif CJK SC" w:cs="Noto Serif CJK SC"/>
                <w:sz w:val="17"/>
              </w:rPr>
              <w:t>Zendesk AI Agents</w:t>
            </w:r>
          </w:p>
        </w:tc>
        <w:tc>
          <w:tcPr>
            <w:tcW w:w="979" w:type="dxa"/>
            <w:tcMar>
              <w:top w:w="80" w:type="dxa"/>
              <w:left w:w="90" w:type="dxa"/>
              <w:bottom w:w="80" w:type="dxa"/>
              <w:right w:w="90" w:type="dxa"/>
            </w:tcMar>
            <w:vAlign w:val="center"/>
          </w:tcPr>
          <w:p w14:paraId="0AEC646D">
            <w:pPr>
              <w:spacing w:before="0" w:after="0" w:line="240" w:lineRule="auto"/>
              <w:jc w:val="center"/>
            </w:pPr>
            <w:r>
              <w:rPr>
                <w:rFonts w:ascii="Noto Serif CJK SC" w:hAnsi="Noto Serif CJK SC" w:eastAsia="Noto Serif CJK SC" w:cs="Noto Serif CJK SC"/>
                <w:sz w:val="17"/>
              </w:rPr>
              <w:t>支持</w:t>
            </w:r>
          </w:p>
        </w:tc>
        <w:tc>
          <w:tcPr>
            <w:tcW w:w="1440" w:type="dxa"/>
            <w:tcMar>
              <w:top w:w="80" w:type="dxa"/>
              <w:left w:w="90" w:type="dxa"/>
              <w:bottom w:w="80" w:type="dxa"/>
              <w:right w:w="90" w:type="dxa"/>
            </w:tcMar>
            <w:vAlign w:val="center"/>
          </w:tcPr>
          <w:p w14:paraId="1059265F">
            <w:pPr>
              <w:spacing w:before="0" w:after="0" w:line="240" w:lineRule="auto"/>
              <w:jc w:val="center"/>
            </w:pPr>
            <w:r>
              <w:rPr>
                <w:rFonts w:ascii="Noto Serif CJK SC" w:hAnsi="Noto Serif CJK SC" w:eastAsia="Noto Serif CJK SC" w:cs="Noto Serif CJK SC"/>
                <w:sz w:val="17"/>
              </w:rPr>
              <w:t>支持，含外部知识库</w:t>
            </w:r>
          </w:p>
        </w:tc>
        <w:tc>
          <w:tcPr>
            <w:tcW w:w="1656" w:type="dxa"/>
            <w:tcMar>
              <w:top w:w="80" w:type="dxa"/>
              <w:left w:w="90" w:type="dxa"/>
              <w:bottom w:w="80" w:type="dxa"/>
              <w:right w:w="90" w:type="dxa"/>
            </w:tcMar>
            <w:vAlign w:val="center"/>
          </w:tcPr>
          <w:p w14:paraId="6A9DF319">
            <w:pPr>
              <w:spacing w:before="0" w:after="0" w:line="240" w:lineRule="auto"/>
              <w:jc w:val="center"/>
            </w:pPr>
            <w:r>
              <w:rPr>
                <w:rFonts w:ascii="Noto Serif CJK SC" w:hAnsi="Noto Serif CJK SC" w:eastAsia="Noto Serif CJK SC" w:cs="Noto Serif CJK SC"/>
                <w:sz w:val="17"/>
              </w:rPr>
              <w:t>知识增强的 Agent 回答</w:t>
            </w:r>
          </w:p>
        </w:tc>
        <w:tc>
          <w:tcPr>
            <w:tcW w:w="1944" w:type="dxa"/>
            <w:tcMar>
              <w:top w:w="80" w:type="dxa"/>
              <w:left w:w="90" w:type="dxa"/>
              <w:bottom w:w="80" w:type="dxa"/>
              <w:right w:w="90" w:type="dxa"/>
            </w:tcMar>
            <w:vAlign w:val="center"/>
          </w:tcPr>
          <w:p w14:paraId="386D79C4">
            <w:pPr>
              <w:spacing w:before="0" w:after="0" w:line="240" w:lineRule="auto"/>
              <w:jc w:val="center"/>
            </w:pPr>
            <w:r>
              <w:rPr>
                <w:rFonts w:ascii="Noto Serif CJK SC" w:hAnsi="Noto Serif CJK SC" w:eastAsia="Noto Serif CJK SC" w:cs="Noto Serif CJK SC"/>
                <w:sz w:val="17"/>
              </w:rPr>
              <w:t>外部 API 集成</w:t>
            </w:r>
          </w:p>
        </w:tc>
        <w:tc>
          <w:tcPr>
            <w:tcW w:w="1800" w:type="dxa"/>
            <w:tcMar>
              <w:top w:w="80" w:type="dxa"/>
              <w:left w:w="90" w:type="dxa"/>
              <w:bottom w:w="80" w:type="dxa"/>
              <w:right w:w="90" w:type="dxa"/>
            </w:tcMar>
            <w:vAlign w:val="center"/>
          </w:tcPr>
          <w:p w14:paraId="0D3E9070">
            <w:pPr>
              <w:spacing w:before="0" w:after="0" w:line="240" w:lineRule="auto"/>
              <w:jc w:val="center"/>
            </w:pPr>
            <w:r>
              <w:rPr>
                <w:rFonts w:ascii="Noto Serif CJK SC" w:hAnsi="Noto Serif CJK SC" w:eastAsia="Noto Serif CJK SC" w:cs="Noto Serif CJK SC"/>
                <w:sz w:val="17"/>
              </w:rPr>
              <w:t>引用文档中为平台托管</w:t>
            </w:r>
          </w:p>
        </w:tc>
        <w:tc>
          <w:tcPr>
            <w:tcW w:w="1037" w:type="dxa"/>
            <w:tcMar>
              <w:top w:w="80" w:type="dxa"/>
              <w:left w:w="90" w:type="dxa"/>
              <w:bottom w:w="80" w:type="dxa"/>
              <w:right w:w="90" w:type="dxa"/>
            </w:tcMar>
            <w:vAlign w:val="center"/>
          </w:tcPr>
          <w:p w14:paraId="0424E17C">
            <w:pPr>
              <w:spacing w:before="0" w:after="0" w:line="240" w:lineRule="auto"/>
              <w:jc w:val="center"/>
            </w:pPr>
            <w:r>
              <w:rPr>
                <w:rFonts w:ascii="Noto Serif CJK SC" w:hAnsi="Noto Serif CJK SC" w:eastAsia="Noto Serif CJK SC" w:cs="Noto Serif CJK SC"/>
                <w:sz w:val="17"/>
              </w:rPr>
              <w:t>[7]</w:t>
            </w:r>
          </w:p>
        </w:tc>
      </w:tr>
      <w:tr w14:paraId="42857783">
        <w:tblPrEx>
          <w:tblCellMar>
            <w:top w:w="0" w:type="dxa"/>
            <w:left w:w="108" w:type="dxa"/>
            <w:bottom w:w="0" w:type="dxa"/>
            <w:right w:w="108" w:type="dxa"/>
          </w:tblCellMar>
        </w:tblPrEx>
        <w:trPr>
          <w:jc w:val="center"/>
        </w:trPr>
        <w:tc>
          <w:tcPr>
            <w:tcW w:w="1656" w:type="dxa"/>
            <w:tcMar>
              <w:top w:w="80" w:type="dxa"/>
              <w:left w:w="90" w:type="dxa"/>
              <w:bottom w:w="80" w:type="dxa"/>
              <w:right w:w="90" w:type="dxa"/>
            </w:tcMar>
            <w:vAlign w:val="center"/>
          </w:tcPr>
          <w:p w14:paraId="534D5A8A">
            <w:pPr>
              <w:spacing w:before="0" w:after="0" w:line="240" w:lineRule="auto"/>
              <w:jc w:val="center"/>
            </w:pPr>
            <w:r>
              <w:rPr>
                <w:rFonts w:ascii="Noto Serif CJK SC" w:hAnsi="Noto Serif CJK SC" w:eastAsia="Noto Serif CJK SC" w:cs="Noto Serif CJK SC"/>
                <w:sz w:val="17"/>
              </w:rPr>
              <w:t>SaleSmartly AI</w:t>
            </w:r>
          </w:p>
        </w:tc>
        <w:tc>
          <w:tcPr>
            <w:tcW w:w="979" w:type="dxa"/>
            <w:tcMar>
              <w:top w:w="80" w:type="dxa"/>
              <w:left w:w="90" w:type="dxa"/>
              <w:bottom w:w="80" w:type="dxa"/>
              <w:right w:w="90" w:type="dxa"/>
            </w:tcMar>
            <w:vAlign w:val="center"/>
          </w:tcPr>
          <w:p w14:paraId="30E13B1D">
            <w:pPr>
              <w:spacing w:before="0" w:after="0" w:line="240" w:lineRule="auto"/>
              <w:jc w:val="center"/>
            </w:pPr>
            <w:r>
              <w:rPr>
                <w:rFonts w:ascii="Noto Serif CJK SC" w:hAnsi="Noto Serif CJK SC" w:eastAsia="Noto Serif CJK SC" w:cs="Noto Serif CJK SC"/>
                <w:sz w:val="17"/>
              </w:rPr>
              <w:t>支持</w:t>
            </w:r>
          </w:p>
        </w:tc>
        <w:tc>
          <w:tcPr>
            <w:tcW w:w="1440" w:type="dxa"/>
            <w:tcMar>
              <w:top w:w="80" w:type="dxa"/>
              <w:left w:w="90" w:type="dxa"/>
              <w:bottom w:w="80" w:type="dxa"/>
              <w:right w:w="90" w:type="dxa"/>
            </w:tcMar>
            <w:vAlign w:val="center"/>
          </w:tcPr>
          <w:p w14:paraId="748DFF20">
            <w:pPr>
              <w:spacing w:before="0" w:after="0" w:line="240" w:lineRule="auto"/>
              <w:jc w:val="center"/>
            </w:pPr>
            <w:r>
              <w:rPr>
                <w:rFonts w:ascii="Noto Serif CJK SC" w:hAnsi="Noto Serif CJK SC" w:eastAsia="Noto Serif CJK SC" w:cs="Noto Serif CJK SC"/>
                <w:sz w:val="17"/>
              </w:rPr>
              <w:t>支持</w:t>
            </w:r>
          </w:p>
        </w:tc>
        <w:tc>
          <w:tcPr>
            <w:tcW w:w="1656" w:type="dxa"/>
            <w:tcMar>
              <w:top w:w="80" w:type="dxa"/>
              <w:left w:w="90" w:type="dxa"/>
              <w:bottom w:w="80" w:type="dxa"/>
              <w:right w:w="90" w:type="dxa"/>
            </w:tcMar>
            <w:vAlign w:val="center"/>
          </w:tcPr>
          <w:p w14:paraId="73A48F78">
            <w:pPr>
              <w:spacing w:before="0" w:after="0" w:line="240" w:lineRule="auto"/>
              <w:jc w:val="center"/>
            </w:pPr>
            <w:r>
              <w:rPr>
                <w:rFonts w:ascii="Noto Serif CJK SC" w:hAnsi="Noto Serif CJK SC" w:eastAsia="Noto Serif CJK SC" w:cs="Noto Serif CJK SC"/>
                <w:sz w:val="17"/>
              </w:rPr>
              <w:t>基于知识库的 Agent</w:t>
            </w:r>
          </w:p>
        </w:tc>
        <w:tc>
          <w:tcPr>
            <w:tcW w:w="1944" w:type="dxa"/>
            <w:tcMar>
              <w:top w:w="80" w:type="dxa"/>
              <w:left w:w="90" w:type="dxa"/>
              <w:bottom w:w="80" w:type="dxa"/>
              <w:right w:w="90" w:type="dxa"/>
            </w:tcMar>
            <w:vAlign w:val="center"/>
          </w:tcPr>
          <w:p w14:paraId="5D96D9D5">
            <w:pPr>
              <w:spacing w:before="0" w:after="0" w:line="240" w:lineRule="auto"/>
              <w:jc w:val="center"/>
            </w:pPr>
            <w:r>
              <w:rPr>
                <w:rFonts w:ascii="Noto Serif CJK SC" w:hAnsi="Noto Serif CJK SC" w:eastAsia="Noto Serif CJK SC" w:cs="Noto Serif CJK SC"/>
                <w:sz w:val="17"/>
              </w:rPr>
              <w:t>自定义 Agent Webhook；Coze/Dify/OpenAI Assistants</w:t>
            </w:r>
          </w:p>
        </w:tc>
        <w:tc>
          <w:tcPr>
            <w:tcW w:w="1800" w:type="dxa"/>
            <w:tcMar>
              <w:top w:w="80" w:type="dxa"/>
              <w:left w:w="90" w:type="dxa"/>
              <w:bottom w:w="80" w:type="dxa"/>
              <w:right w:w="90" w:type="dxa"/>
            </w:tcMar>
            <w:vAlign w:val="center"/>
          </w:tcPr>
          <w:p w14:paraId="37EE8BDB">
            <w:pPr>
              <w:spacing w:before="0" w:after="0" w:line="240" w:lineRule="auto"/>
              <w:jc w:val="center"/>
            </w:pPr>
            <w:r>
              <w:rPr>
                <w:rFonts w:ascii="Noto Serif CJK SC" w:hAnsi="Noto Serif CJK SC" w:eastAsia="Noto Serif CJK SC" w:cs="Noto Serif CJK SC"/>
                <w:sz w:val="17"/>
              </w:rPr>
              <w:t>支持多种第三方 Agent</w:t>
            </w:r>
          </w:p>
        </w:tc>
        <w:tc>
          <w:tcPr>
            <w:tcW w:w="1037" w:type="dxa"/>
            <w:tcMar>
              <w:top w:w="80" w:type="dxa"/>
              <w:left w:w="90" w:type="dxa"/>
              <w:bottom w:w="80" w:type="dxa"/>
              <w:right w:w="90" w:type="dxa"/>
            </w:tcMar>
            <w:vAlign w:val="center"/>
          </w:tcPr>
          <w:p w14:paraId="41F79398">
            <w:pPr>
              <w:spacing w:before="0" w:after="0" w:line="240" w:lineRule="auto"/>
              <w:jc w:val="center"/>
            </w:pPr>
            <w:r>
              <w:rPr>
                <w:rFonts w:ascii="Noto Serif CJK SC" w:hAnsi="Noto Serif CJK SC" w:eastAsia="Noto Serif CJK SC" w:cs="Noto Serif CJK SC"/>
                <w:sz w:val="17"/>
              </w:rPr>
              <w:t>[12], [13]</w:t>
            </w:r>
          </w:p>
        </w:tc>
      </w:tr>
    </w:tbl>
    <w:p w14:paraId="452FAA7D">
      <w:pPr>
        <w:keepNext w:val="0"/>
        <w:spacing w:after="80"/>
        <w:jc w:val="center"/>
      </w:pPr>
      <w:r>
        <w:rPr>
          <w:rFonts w:ascii="Noto Serif CJK SC" w:hAnsi="Noto Serif CJK SC" w:eastAsia="Noto Serif CJK SC" w:cs="Noto Serif CJK SC"/>
          <w:sz w:val="18"/>
        </w:rPr>
        <w:t>表 4  AI 能力证据矩阵。“平台托管”表示所引用产品文档未提供与 BiliGo 相同形式的、由用户直接选择第三方 LLM 接口的配置方式。</w:t>
      </w:r>
    </w:p>
    <w:p w14:paraId="4E6BA330">
      <w:pPr>
        <w:spacing w:after="60" w:line="276" w:lineRule="auto"/>
        <w:jc w:val="both"/>
      </w:pPr>
      <w:r>
        <w:rPr>
          <w:rFonts w:ascii="Noto Serif CJK SC" w:hAnsi="Noto Serif CJK SC" w:eastAsia="Noto Serif CJK SC" w:cs="Noto Serif CJK SC"/>
          <w:sz w:val="21"/>
        </w:rPr>
        <w:t>该矩阵用于比较功能是否存在，不代表 AI 回复质量排名。对于公开文档未明确说明的能力，本报告不将其直接记为负面结果。</w:t>
      </w:r>
    </w:p>
    <w:p w14:paraId="3F6418D3">
      <w:pPr>
        <w:pStyle w:val="3"/>
        <w:keepNext/>
        <w:spacing w:before="200" w:after="80"/>
      </w:pPr>
      <w:r>
        <w:rPr>
          <w:rFonts w:ascii="Noto Sans CJK SC" w:hAnsi="Noto Sans CJK SC" w:eastAsia="Noto Sans CJK SC" w:cs="Noto Sans CJK SC"/>
          <w:b/>
          <w:sz w:val="28"/>
        </w:rPr>
        <w:t>5 行业公开参考数据</w:t>
      </w:r>
    </w:p>
    <w:p w14:paraId="3A93AF72">
      <w:pPr>
        <w:spacing w:after="60" w:line="276" w:lineRule="auto"/>
        <w:ind w:firstLine="420"/>
        <w:jc w:val="both"/>
      </w:pPr>
      <w:r>
        <w:rPr>
          <w:rFonts w:ascii="Noto Serif CJK SC" w:hAnsi="Noto Serif CJK SC" w:eastAsia="Noto Serif CJK SC" w:cs="Noto Serif CJK SC"/>
          <w:sz w:val="21"/>
        </w:rPr>
        <w:t>商业客服平台公开了若干具有参考价值、但统计口径并不统一的指标。SaleSmartly 宣称其客服产品平均响应时间低于 6 s；respond.io 文档给出的 AI Agent 典型处理时间为 10–15 s，并说明部分响应可能超过 20 s；Intercom 报告 Fin 在数千个团队中的平均解决率为 76%；Zendesk 建议 AI Agent 以 60%–80% 的解决率和 85%–95% 的回答准确率作为优化目标；Gorgias 公布的平台级 AI 解决率中位数为 45%，前 25% 商户达到 65%。[4]–[8]</w:t>
      </w:r>
    </w:p>
    <w:p w14:paraId="66ABC30E">
      <w:pPr>
        <w:jc w:val="center"/>
      </w:pPr>
      <w:r>
        <w:rPr>
          <w:rFonts w:ascii="Noto Serif CJK SC" w:hAnsi="Noto Serif CJK SC" w:eastAsia="Noto Serif CJK SC" w:cs="Noto Serif CJK SC"/>
        </w:rPr>
        <w:drawing>
          <wp:inline distT="0" distB="0" distL="114300" distR="114300">
            <wp:extent cx="5212080" cy="2910205"/>
            <wp:effectExtent l="0" t="0" r="7620" b="107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212080" cy="2910793"/>
                    </a:xfrm>
                    <a:prstGeom prst="rect">
                      <a:avLst/>
                    </a:prstGeom>
                  </pic:spPr>
                </pic:pic>
              </a:graphicData>
            </a:graphic>
          </wp:inline>
        </w:drawing>
      </w:r>
    </w:p>
    <w:p w14:paraId="77798324">
      <w:pPr>
        <w:keepNext w:val="0"/>
        <w:spacing w:after="80"/>
        <w:jc w:val="center"/>
      </w:pPr>
      <w:r>
        <w:rPr>
          <w:rFonts w:ascii="Noto Serif CJK SC" w:hAnsi="Noto Serif CJK SC" w:eastAsia="Noto Serif CJK SC" w:cs="Noto Serif CJK SC"/>
          <w:sz w:val="18"/>
        </w:rPr>
        <w:t>图 5  公开响应时间指标的背景对照。BiliGo 以红色突出显示。SaleSmartly 与 respond.io 的统计定义不同，因此该图不构成统一环境下的直接横向基准。</w:t>
      </w:r>
    </w:p>
    <w:p w14:paraId="5436B958">
      <w:pPr>
        <w:spacing w:after="60" w:line="276" w:lineRule="auto"/>
        <w:ind w:firstLine="420"/>
        <w:jc w:val="both"/>
      </w:pPr>
      <w:r>
        <w:rPr>
          <w:rFonts w:ascii="Noto Serif CJK SC" w:hAnsi="Noto Serif CJK SC" w:eastAsia="Noto Serif CJK SC" w:cs="Noto Serif CJK SC"/>
          <w:sz w:val="21"/>
        </w:rPr>
        <w:t>BiliGo 固定回复模式的五平台平均值为 1.982 s，在数值上低于 SaleSmartly 公开的“&lt;6 s 平均响应时间”。不过，SaleSmartly 未公开该宣传指标的精确时间戳边界，而 respond.io 的 10–15 s 专门描述 AI 处理时间。基于这些口径差异，本报告仅将该比较作为 BiliGo 响应速度具有竞争力的背景证据，不据此推导其在所有场景下均快于相关平台。</w:t>
      </w:r>
    </w:p>
    <w:p w14:paraId="325AA32B">
      <w:pPr>
        <w:pStyle w:val="3"/>
        <w:keepNext/>
        <w:spacing w:before="200" w:after="80"/>
      </w:pPr>
      <w:r>
        <w:rPr>
          <w:rFonts w:ascii="Noto Sans CJK SC" w:hAnsi="Noto Sans CJK SC" w:eastAsia="Noto Sans CJK SC" w:cs="Noto Sans CJK SC"/>
          <w:b/>
          <w:sz w:val="28"/>
        </w:rPr>
        <w:t>6 讨论</w:t>
      </w:r>
    </w:p>
    <w:p w14:paraId="08B3DB6C">
      <w:pPr>
        <w:pStyle w:val="4"/>
        <w:keepNext/>
        <w:spacing w:before="140" w:after="60"/>
      </w:pPr>
      <w:r>
        <w:rPr>
          <w:rFonts w:ascii="Noto Sans CJK SC" w:hAnsi="Noto Sans CJK SC" w:eastAsia="Noto Sans CJK SC" w:cs="Noto Sans CJK SC"/>
          <w:b/>
          <w:sz w:val="24"/>
        </w:rPr>
        <w:t>6.1 当前数据能够支持的结论</w:t>
      </w:r>
    </w:p>
    <w:p w14:paraId="6D9D75BF">
      <w:pPr>
        <w:spacing w:after="60" w:line="276" w:lineRule="auto"/>
        <w:ind w:firstLine="420"/>
        <w:jc w:val="both"/>
      </w:pPr>
      <w:r>
        <w:rPr>
          <w:rFonts w:ascii="Noto Serif CJK SC" w:hAnsi="Noto Serif CJK SC" w:eastAsia="Noto Serif CJK SC" w:cs="Noto Serif CJK SC"/>
          <w:sz w:val="21"/>
        </w:rPr>
        <w:t>现有数据最有力地支持以下判断：在给定实验室配置下，BiliGo 能够在五个中国主流社交平台实现低个位数秒级的自动回复。非 AI 模式下，五个平台中有四个平台的端到端截尾均值低于 1.75 s，跨平台平均值低于 2 s；与此同时，系统在 440 条消息样本上取得了 95.0% 的总体加权观测成功率。</w:t>
      </w:r>
    </w:p>
    <w:p w14:paraId="0AEC305C">
      <w:pPr>
        <w:spacing w:after="60" w:line="276" w:lineRule="auto"/>
        <w:ind w:firstLine="420"/>
        <w:jc w:val="both"/>
      </w:pPr>
      <w:r>
        <w:rPr>
          <w:rFonts w:ascii="Noto Serif CJK SC" w:hAnsi="Noto Serif CJK SC" w:eastAsia="Noto Serif CJK SC" w:cs="Noto Serif CJK SC"/>
          <w:sz w:val="21"/>
        </w:rPr>
        <w:t>分阶段延迟对于工程优化尤其有价值。抖音 4.570 s 的总延迟主要由 3.500 s 的 T1 组成，而哔哩哔哩私信 0.723 s 的总延迟中，T1 截尾均值仅为 0.040 s。该结果表明，后续性能优化应优先分析平台特定的处理路径，并针对不同平台制定差异化优化策略。</w:t>
      </w:r>
    </w:p>
    <w:p w14:paraId="58113CE1">
      <w:pPr>
        <w:pStyle w:val="4"/>
        <w:keepNext/>
        <w:spacing w:before="140" w:after="60"/>
      </w:pPr>
      <w:r>
        <w:rPr>
          <w:rFonts w:ascii="Noto Sans CJK SC" w:hAnsi="Noto Sans CJK SC" w:eastAsia="Noto Sans CJK SC" w:cs="Noto Sans CJK SC"/>
          <w:b/>
          <w:sz w:val="24"/>
        </w:rPr>
        <w:t>6.2 当前数据尚不能证明的内容</w:t>
      </w:r>
    </w:p>
    <w:p w14:paraId="184358B7">
      <w:pPr>
        <w:spacing w:after="60" w:line="276" w:lineRule="auto"/>
        <w:ind w:firstLine="420"/>
        <w:jc w:val="both"/>
      </w:pPr>
      <w:r>
        <w:rPr>
          <w:rFonts w:ascii="Noto Serif CJK SC" w:hAnsi="Noto Serif CJK SC" w:eastAsia="Noto Serif CJK SC" w:cs="Noto Serif CJK SC"/>
          <w:sz w:val="21"/>
        </w:rPr>
        <w:t>当前基准测试尚不足以建立全球范围的 SOTA 结论。具有充分说服力的 SOTA 声明，需要在相同网络、账号条件、消息集合、时间戳定义与平台配置下，对竞品开展受控测试。厂商公开指标具有参考价值，但无法替代这一类统一条件实验。同时，AI 回答质量、事实准确率、幻觉率、RAG 检索质量与任务解决率均未纳入当前计分范围。</w:t>
      </w:r>
    </w:p>
    <w:p w14:paraId="553CBFA9">
      <w:pPr>
        <w:pStyle w:val="4"/>
        <w:keepNext/>
        <w:spacing w:before="140" w:after="60"/>
      </w:pPr>
      <w:r>
        <w:rPr>
          <w:rFonts w:ascii="Noto Sans CJK SC" w:hAnsi="Noto Sans CJK SC" w:eastAsia="Noto Sans CJK SC" w:cs="Noto Sans CJK SC"/>
          <w:b/>
          <w:sz w:val="24"/>
        </w:rPr>
        <w:t>6.3 有效性威胁与实验限制</w:t>
      </w:r>
    </w:p>
    <w:p w14:paraId="68AC592B">
      <w:pPr>
        <w:spacing w:after="60" w:line="276" w:lineRule="auto"/>
        <w:ind w:firstLine="420"/>
        <w:jc w:val="both"/>
      </w:pPr>
      <w:r>
        <w:rPr>
          <w:rFonts w:ascii="Noto Serif CJK SC" w:hAnsi="Noto Serif CJK SC" w:eastAsia="Noto Serif CJK SC" w:cs="Noto Serif CJK SC"/>
          <w:sz w:val="21"/>
        </w:rPr>
        <w:t>需要考虑三项主要限制。第一，每个延迟阶段仅包含 5 个观测值，即使采用截尾均值，小样本效应仍可能影响结果。第二，各平台消息监测间隔根据实际稳定性需求分别配置，因此跨平台延迟在一定程度上受配置参数影响。第三，成功率实验受个人账号测试容量限制，其样本规模无法用于推导企业级可靠性保证。本报告明确保留这些限制，以保证实验可复现，并减少对结果的过度解释。</w:t>
      </w:r>
    </w:p>
    <w:p w14:paraId="3F5EEFEB">
      <w:pPr>
        <w:pStyle w:val="3"/>
        <w:keepNext/>
        <w:spacing w:before="200" w:after="80"/>
      </w:pPr>
      <w:r>
        <w:rPr>
          <w:rFonts w:ascii="Noto Sans CJK SC" w:hAnsi="Noto Sans CJK SC" w:eastAsia="Noto Sans CJK SC" w:cs="Noto Sans CJK SC"/>
          <w:b/>
          <w:sz w:val="28"/>
        </w:rPr>
        <w:t>7 下一阶段基准测试建议</w:t>
      </w:r>
    </w:p>
    <w:p w14:paraId="1B21EB75">
      <w:pPr>
        <w:spacing w:after="60" w:line="276" w:lineRule="auto"/>
        <w:ind w:firstLine="420"/>
        <w:jc w:val="both"/>
      </w:pPr>
      <w:r>
        <w:rPr>
          <w:rFonts w:ascii="Noto Serif CJK SC" w:hAnsi="Noto Serif CJK SC" w:eastAsia="Noto Serif CJK SC" w:cs="Noto Serif CJK SC"/>
          <w:sz w:val="21"/>
        </w:rPr>
        <w:t>下一版 BiliGoBench 建议保留相同的 T0/T1/T2 计时体系，并增加统一条件下的竞品测试。具有最高价值的实验设计包括：BiliGo 与 2–3 个商业替代产品使用固定回复内容、统一消息发送节奏、同步时钟、相同客户端网络环境，并在每个平台完成至少 30–50 次重复实验。AI 能力对比在初期仍可采用功能型评测，明确记录知识库、RAG/检索、自定义 API/服务商、上下文配置与故障回退等标准；AI 回复质量评分可在后续版本中作为独立 Benchmark Track 加入。</w:t>
      </w:r>
    </w:p>
    <w:p w14:paraId="5688241E">
      <w:pPr>
        <w:pStyle w:val="3"/>
        <w:keepNext/>
        <w:spacing w:before="200" w:after="80"/>
      </w:pPr>
      <w:r>
        <w:rPr>
          <w:rFonts w:ascii="Noto Sans CJK SC" w:hAnsi="Noto Sans CJK SC" w:eastAsia="Noto Sans CJK SC" w:cs="Noto Sans CJK SC"/>
          <w:b/>
          <w:sz w:val="28"/>
        </w:rPr>
        <w:t>8 结论</w:t>
      </w:r>
    </w:p>
    <w:p w14:paraId="697482D4">
      <w:pPr>
        <w:spacing w:after="60" w:line="276" w:lineRule="auto"/>
        <w:ind w:firstLine="420"/>
        <w:jc w:val="both"/>
      </w:pPr>
      <w:r>
        <w:rPr>
          <w:rFonts w:ascii="Noto Serif CJK SC" w:hAnsi="Noto Serif CJK SC" w:eastAsia="Noto Serif CJK SC" w:cs="Noto Serif CJK SC"/>
          <w:sz w:val="21"/>
        </w:rPr>
        <w:t>BiliGo V3 Ultra 已展示出作为多平台 AI 私信自动回复系统的可靠技术基础。在本次非 AI 基准测试中，五平台端到端截尾均值为 1.982 s，总体加权观测回复成功率为 95.0%。哔哩哔哩私信以 0.723 s 成为本次实验中延迟最低的平台配置，小红书与微博在现有样本中均记录到 100% 的成功回复。接入 DeepSeek V4 Flash 后，AI 模式端到端平均延迟为 2.514 s；由于其中包含外部模型服务商耗时，该数字被明确作为补充实验结果。综合当前数据，可以支持 BiliGo 在测试环境中具备较强的响应性能与较为完整的 AI 接入灵活性。若要在公开技术宣传中正式使用 SOTA 结论，仍需完成统一实验条件下的竞品对照评测。</w:t>
      </w:r>
    </w:p>
    <w:p w14:paraId="4221E289">
      <w:pPr>
        <w:pStyle w:val="3"/>
        <w:keepNext/>
        <w:spacing w:before="200" w:after="80"/>
      </w:pPr>
      <w:r>
        <w:rPr>
          <w:rFonts w:ascii="Noto Sans CJK SC" w:hAnsi="Noto Sans CJK SC" w:eastAsia="Noto Sans CJK SC" w:cs="Noto Sans CJK SC"/>
          <w:b/>
          <w:sz w:val="28"/>
        </w:rPr>
        <w:t>参考文献</w:t>
      </w:r>
    </w:p>
    <w:p w14:paraId="183FAD7C">
      <w:pPr>
        <w:spacing w:after="0" w:line="228" w:lineRule="auto"/>
        <w:ind w:left="180" w:hanging="180"/>
        <w:jc w:val="left"/>
      </w:pPr>
      <w:r>
        <w:rPr>
          <w:rFonts w:ascii="Noto Serif CJK SC" w:hAnsi="Noto Serif CJK SC" w:eastAsia="Noto Serif CJK SC" w:cs="Noto Serif CJK SC"/>
          <w:b w:val="0"/>
          <w:i w:val="0"/>
          <w:sz w:val="16"/>
        </w:rPr>
        <w:t xml:space="preserve">[1] Chiyang001, “BiliGo: Bilibili private-message and comment auto-reply system,” GitHub repository. </w:t>
      </w:r>
      <w:r>
        <w:fldChar w:fldCharType="begin"/>
      </w:r>
      <w:r>
        <w:instrText xml:space="preserve"> HYPERLINK "https://github.com/Chiyang001/BiliGo" \h </w:instrText>
      </w:r>
      <w:r>
        <w:fldChar w:fldCharType="separate"/>
      </w:r>
      <w:r>
        <w:rPr>
          <w:color w:val="0563C1"/>
          <w:u w:val="single"/>
        </w:rPr>
        <w:t>Available online</w:t>
      </w:r>
      <w:r>
        <w:rPr>
          <w:color w:val="0563C1"/>
          <w:u w:val="single"/>
        </w:rPr>
        <w:fldChar w:fldCharType="end"/>
      </w:r>
    </w:p>
    <w:p w14:paraId="413854F5">
      <w:pPr>
        <w:spacing w:after="0" w:line="228" w:lineRule="auto"/>
        <w:ind w:left="180" w:hanging="180"/>
        <w:jc w:val="left"/>
      </w:pPr>
      <w:r>
        <w:rPr>
          <w:rFonts w:ascii="Noto Serif CJK SC" w:hAnsi="Noto Serif CJK SC" w:eastAsia="Noto Serif CJK SC" w:cs="Noto Serif CJK SC"/>
          <w:b w:val="0"/>
          <w:i w:val="0"/>
          <w:sz w:val="16"/>
        </w:rPr>
        <w:t xml:space="preserve">[2] BiliGo Project, “BiliGo V3 Ultra multi-platform latency, AI-latency, and reply-success experimental workbook,” project-internal dataset, 4 Sep. 2026. </w:t>
      </w:r>
    </w:p>
    <w:p w14:paraId="12A6D060">
      <w:pPr>
        <w:spacing w:after="0" w:line="228" w:lineRule="auto"/>
        <w:ind w:left="180" w:hanging="180"/>
        <w:jc w:val="left"/>
      </w:pPr>
      <w:r>
        <w:rPr>
          <w:rFonts w:ascii="Noto Serif CJK SC" w:hAnsi="Noto Serif CJK SC" w:eastAsia="Noto Serif CJK SC" w:cs="Noto Serif CJK SC"/>
          <w:b w:val="0"/>
          <w:i w:val="0"/>
          <w:sz w:val="16"/>
        </w:rPr>
        <w:t xml:space="preserve">[3] DeepSeek, “Models &amp; Pricing / API documentation,” current model: deepseek-v4-flash, DeepSeek-V4-Flash-0731. </w:t>
      </w:r>
      <w:r>
        <w:fldChar w:fldCharType="begin"/>
      </w:r>
      <w:r>
        <w:instrText xml:space="preserve"> HYPERLINK "https://api-docs.deepseek.com/quick_start/pricing/" \h </w:instrText>
      </w:r>
      <w:r>
        <w:fldChar w:fldCharType="separate"/>
      </w:r>
      <w:r>
        <w:rPr>
          <w:color w:val="0563C1"/>
          <w:u w:val="single"/>
        </w:rPr>
        <w:t>Available online</w:t>
      </w:r>
      <w:r>
        <w:rPr>
          <w:color w:val="0563C1"/>
          <w:u w:val="single"/>
        </w:rPr>
        <w:fldChar w:fldCharType="end"/>
      </w:r>
    </w:p>
    <w:p w14:paraId="7AB939F9">
      <w:pPr>
        <w:spacing w:after="0" w:line="228" w:lineRule="auto"/>
        <w:ind w:left="180" w:hanging="180"/>
        <w:jc w:val="left"/>
      </w:pPr>
      <w:r>
        <w:rPr>
          <w:rFonts w:ascii="Noto Serif CJK SC" w:hAnsi="Noto Serif CJK SC" w:eastAsia="Noto Serif CJK SC" w:cs="Noto Serif CJK SC"/>
          <w:b w:val="0"/>
          <w:i w:val="0"/>
          <w:sz w:val="16"/>
        </w:rPr>
        <w:t xml:space="preserve">[4] SaleSmartly, “Cross-border After-Sales Team Solutions,” reporting &lt;6 s average response time. </w:t>
      </w:r>
      <w:r>
        <w:fldChar w:fldCharType="begin"/>
      </w:r>
      <w:r>
        <w:instrText xml:space="preserve"> HYPERLINK "https://www.salesmartly.com/en/teams/customer-service/" \h </w:instrText>
      </w:r>
      <w:r>
        <w:fldChar w:fldCharType="separate"/>
      </w:r>
      <w:r>
        <w:rPr>
          <w:color w:val="0563C1"/>
          <w:u w:val="single"/>
        </w:rPr>
        <w:t>Available online</w:t>
      </w:r>
      <w:r>
        <w:rPr>
          <w:color w:val="0563C1"/>
          <w:u w:val="single"/>
        </w:rPr>
        <w:fldChar w:fldCharType="end"/>
      </w:r>
    </w:p>
    <w:p w14:paraId="236140A4">
      <w:pPr>
        <w:spacing w:after="0" w:line="228" w:lineRule="auto"/>
        <w:ind w:left="180" w:hanging="180"/>
        <w:jc w:val="left"/>
      </w:pPr>
      <w:r>
        <w:rPr>
          <w:rFonts w:ascii="Noto Serif CJK SC" w:hAnsi="Noto Serif CJK SC" w:eastAsia="Noto Serif CJK SC" w:cs="Noto Serif CJK SC"/>
          <w:b w:val="0"/>
          <w:i w:val="0"/>
          <w:sz w:val="16"/>
        </w:rPr>
        <w:t xml:space="preserve">[5] respond.io, “Getting Started with AI Agents” and “AI Agent: Advanced Settings,” documenting 10-15 s typical AI processing time and occasional &gt;20 s responses. </w:t>
      </w:r>
      <w:r>
        <w:fldChar w:fldCharType="begin"/>
      </w:r>
      <w:r>
        <w:instrText xml:space="preserve"> HYPERLINK "https://respond.io/help/ai-agents/getting-started-with-ai-agents" \h </w:instrText>
      </w:r>
      <w:r>
        <w:fldChar w:fldCharType="separate"/>
      </w:r>
      <w:r>
        <w:rPr>
          <w:color w:val="0563C1"/>
          <w:u w:val="single"/>
        </w:rPr>
        <w:t>Available online</w:t>
      </w:r>
      <w:r>
        <w:rPr>
          <w:color w:val="0563C1"/>
          <w:u w:val="single"/>
        </w:rPr>
        <w:fldChar w:fldCharType="end"/>
      </w:r>
    </w:p>
    <w:p w14:paraId="0BA72949">
      <w:pPr>
        <w:spacing w:after="0" w:line="228" w:lineRule="auto"/>
        <w:ind w:left="180" w:hanging="180"/>
        <w:jc w:val="left"/>
      </w:pPr>
      <w:r>
        <w:rPr>
          <w:rFonts w:ascii="Noto Serif CJK SC" w:hAnsi="Noto Serif CJK SC" w:eastAsia="Noto Serif CJK SC" w:cs="Noto Serif CJK SC"/>
          <w:b w:val="0"/>
          <w:i w:val="0"/>
          <w:sz w:val="16"/>
        </w:rPr>
        <w:t xml:space="preserve">[6] Intercom, “From resolutions to outcomes: Evolving how Fin delivers value,” reporting a 76% average resolution rate. </w:t>
      </w:r>
      <w:r>
        <w:fldChar w:fldCharType="begin"/>
      </w:r>
      <w:r>
        <w:instrText xml:space="preserve"> HYPERLINK "https://www.intercom.com/blog/from-resolutions-to-outcomes-evolving-how-fin-delivers-value/" \h </w:instrText>
      </w:r>
      <w:r>
        <w:fldChar w:fldCharType="separate"/>
      </w:r>
      <w:r>
        <w:rPr>
          <w:color w:val="0563C1"/>
          <w:u w:val="single"/>
        </w:rPr>
        <w:t>Available online</w:t>
      </w:r>
      <w:r>
        <w:rPr>
          <w:color w:val="0563C1"/>
          <w:u w:val="single"/>
        </w:rPr>
        <w:fldChar w:fldCharType="end"/>
      </w:r>
    </w:p>
    <w:p w14:paraId="1A4BF658">
      <w:pPr>
        <w:spacing w:after="0" w:line="228" w:lineRule="auto"/>
        <w:ind w:left="180" w:hanging="180"/>
        <w:jc w:val="left"/>
      </w:pPr>
      <w:r>
        <w:rPr>
          <w:rFonts w:ascii="Noto Serif CJK SC" w:hAnsi="Noto Serif CJK SC" w:eastAsia="Noto Serif CJK SC" w:cs="Noto Serif CJK SC"/>
          <w:b w:val="0"/>
          <w:i w:val="0"/>
          <w:sz w:val="16"/>
        </w:rPr>
        <w:t xml:space="preserve">[7] Zendesk, “How can I train my AI agent and improve suggestions?” recommending 60-80% resolution rate and 85-95% answer accuracy. </w:t>
      </w:r>
      <w:r>
        <w:fldChar w:fldCharType="begin"/>
      </w:r>
      <w:r>
        <w:instrText xml:space="preserve"> HYPERLINK "https://support.zendesk.com/hc/en-us/articles/7874013120026-How-can-I-train-my-AI-agent-and-improve-suggestions" \h </w:instrText>
      </w:r>
      <w:r>
        <w:fldChar w:fldCharType="separate"/>
      </w:r>
      <w:r>
        <w:rPr>
          <w:color w:val="0563C1"/>
          <w:u w:val="single"/>
        </w:rPr>
        <w:t>Available online</w:t>
      </w:r>
      <w:r>
        <w:rPr>
          <w:color w:val="0563C1"/>
          <w:u w:val="single"/>
        </w:rPr>
        <w:fldChar w:fldCharType="end"/>
      </w:r>
    </w:p>
    <w:p w14:paraId="3CEFADF1">
      <w:pPr>
        <w:spacing w:after="0" w:line="228" w:lineRule="auto"/>
        <w:ind w:left="180" w:hanging="180"/>
        <w:jc w:val="left"/>
      </w:pPr>
      <w:r>
        <w:rPr>
          <w:rFonts w:ascii="Noto Serif CJK SC" w:hAnsi="Noto Serif CJK SC" w:eastAsia="Noto Serif CJK SC" w:cs="Noto Serif CJK SC"/>
          <w:b w:val="0"/>
          <w:i w:val="0"/>
          <w:sz w:val="16"/>
        </w:rPr>
        <w:t xml:space="preserve">[8] Gorgias, “The cheapest ticket is the one a human never touches,” 28 Apr. 2026, reporting 45% median and 65% top-quartile AI resolution. </w:t>
      </w:r>
      <w:r>
        <w:fldChar w:fldCharType="begin"/>
      </w:r>
      <w:r>
        <w:instrText xml:space="preserve"> HYPERLINK "https://www.gorgias.com/research/the-cheapest-ticket-is-the-one-a-human-never-touches" \h </w:instrText>
      </w:r>
      <w:r>
        <w:fldChar w:fldCharType="separate"/>
      </w:r>
      <w:r>
        <w:rPr>
          <w:color w:val="0563C1"/>
          <w:u w:val="single"/>
        </w:rPr>
        <w:t>Available online</w:t>
      </w:r>
      <w:r>
        <w:rPr>
          <w:color w:val="0563C1"/>
          <w:u w:val="single"/>
        </w:rPr>
        <w:fldChar w:fldCharType="end"/>
      </w:r>
    </w:p>
    <w:p w14:paraId="19954613">
      <w:pPr>
        <w:spacing w:after="0" w:line="228" w:lineRule="auto"/>
        <w:ind w:left="180" w:hanging="180"/>
        <w:jc w:val="left"/>
      </w:pPr>
      <w:r>
        <w:rPr>
          <w:rFonts w:ascii="Noto Serif CJK SC" w:hAnsi="Noto Serif CJK SC" w:eastAsia="Noto Serif CJK SC" w:cs="Noto Serif CJK SC"/>
          <w:b w:val="0"/>
          <w:i w:val="0"/>
          <w:sz w:val="16"/>
        </w:rPr>
        <w:t xml:space="preserve">[9] respond.io, “Managing AI Knowledge Sources,” documenting indexed file/web knowledge sources and source inspection. </w:t>
      </w:r>
      <w:r>
        <w:fldChar w:fldCharType="begin"/>
      </w:r>
      <w:r>
        <w:instrText xml:space="preserve"> HYPERLINK "https://respond.io/help/ai-agents/managing-ai-knowledge-sources" \h </w:instrText>
      </w:r>
      <w:r>
        <w:fldChar w:fldCharType="separate"/>
      </w:r>
      <w:r>
        <w:rPr>
          <w:color w:val="0563C1"/>
          <w:u w:val="single"/>
        </w:rPr>
        <w:t>Available online</w:t>
      </w:r>
      <w:r>
        <w:rPr>
          <w:color w:val="0563C1"/>
          <w:u w:val="single"/>
        </w:rPr>
        <w:fldChar w:fldCharType="end"/>
      </w:r>
    </w:p>
    <w:p w14:paraId="6E4170A6">
      <w:pPr>
        <w:spacing w:after="0" w:line="228" w:lineRule="auto"/>
        <w:ind w:left="180" w:hanging="180"/>
        <w:jc w:val="left"/>
      </w:pPr>
      <w:r>
        <w:rPr>
          <w:rFonts w:ascii="Noto Serif CJK SC" w:hAnsi="Noto Serif CJK SC" w:eastAsia="Noto Serif CJK SC" w:cs="Noto Serif CJK SC"/>
          <w:b w:val="0"/>
          <w:i w:val="0"/>
          <w:sz w:val="16"/>
        </w:rPr>
        <w:t xml:space="preserve">[10] Intercom, “The Fin AI Engine,” documenting Intercom’s RAG architecture. </w:t>
      </w:r>
      <w:r>
        <w:fldChar w:fldCharType="begin"/>
      </w:r>
      <w:r>
        <w:instrText xml:space="preserve"> HYPERLINK "https://www.intercom.com/help/en/articles/9929230-the-fin-ai-engine" \h </w:instrText>
      </w:r>
      <w:r>
        <w:fldChar w:fldCharType="separate"/>
      </w:r>
      <w:r>
        <w:rPr>
          <w:color w:val="0563C1"/>
          <w:u w:val="single"/>
        </w:rPr>
        <w:t>Available online</w:t>
      </w:r>
      <w:r>
        <w:rPr>
          <w:color w:val="0563C1"/>
          <w:u w:val="single"/>
        </w:rPr>
        <w:fldChar w:fldCharType="end"/>
      </w:r>
    </w:p>
    <w:p w14:paraId="07BC6E79">
      <w:pPr>
        <w:spacing w:after="0" w:line="228" w:lineRule="auto"/>
        <w:ind w:left="180" w:hanging="180"/>
        <w:jc w:val="left"/>
      </w:pPr>
      <w:r>
        <w:rPr>
          <w:rFonts w:ascii="Noto Serif CJK SC" w:hAnsi="Noto Serif CJK SC" w:eastAsia="Noto Serif CJK SC" w:cs="Noto Serif CJK SC"/>
          <w:b w:val="0"/>
          <w:i w:val="0"/>
          <w:sz w:val="16"/>
        </w:rPr>
        <w:t xml:space="preserve">[11] Intercom, “Knowledge sources to power AI, agents and self-serve support,” 23 Jun. 2026. </w:t>
      </w:r>
      <w:r>
        <w:fldChar w:fldCharType="begin"/>
      </w:r>
      <w:r>
        <w:instrText xml:space="preserve"> HYPERLINK "https://www.intercom.com/help/en/articles/9440354-knowledge-sources-to-power-ai-agents-and-self-serve-support" \h </w:instrText>
      </w:r>
      <w:r>
        <w:fldChar w:fldCharType="separate"/>
      </w:r>
      <w:r>
        <w:rPr>
          <w:color w:val="0563C1"/>
          <w:u w:val="single"/>
        </w:rPr>
        <w:t>Available online</w:t>
      </w:r>
      <w:r>
        <w:rPr>
          <w:color w:val="0563C1"/>
          <w:u w:val="single"/>
        </w:rPr>
        <w:fldChar w:fldCharType="end"/>
      </w:r>
    </w:p>
    <w:p w14:paraId="6BDBAF03">
      <w:pPr>
        <w:spacing w:after="0" w:line="228" w:lineRule="auto"/>
        <w:ind w:left="180" w:hanging="180"/>
        <w:jc w:val="left"/>
      </w:pPr>
      <w:r>
        <w:rPr>
          <w:rFonts w:ascii="Noto Serif CJK SC" w:hAnsi="Noto Serif CJK SC" w:eastAsia="Noto Serif CJK SC" w:cs="Noto Serif CJK SC"/>
          <w:b w:val="0"/>
          <w:i w:val="0"/>
          <w:sz w:val="16"/>
        </w:rPr>
        <w:t xml:space="preserve">[12] SaleSmartly, “AI Bot,” documenting Coze, OpenAI Assistants, system AI corpora, and channel-specific AI bots. </w:t>
      </w:r>
      <w:r>
        <w:fldChar w:fldCharType="begin"/>
      </w:r>
      <w:r>
        <w:instrText xml:space="preserve"> HYPERLINK "https://help.salesmartly.com/docs/ai-robot" \h </w:instrText>
      </w:r>
      <w:r>
        <w:fldChar w:fldCharType="separate"/>
      </w:r>
      <w:r>
        <w:rPr>
          <w:color w:val="0563C1"/>
          <w:u w:val="single"/>
        </w:rPr>
        <w:t>Available online</w:t>
      </w:r>
      <w:r>
        <w:rPr>
          <w:color w:val="0563C1"/>
          <w:u w:val="single"/>
        </w:rPr>
        <w:fldChar w:fldCharType="end"/>
      </w:r>
    </w:p>
    <w:p w14:paraId="365A7E41">
      <w:pPr>
        <w:spacing w:after="0" w:line="228" w:lineRule="auto"/>
        <w:ind w:left="180" w:hanging="180"/>
        <w:jc w:val="left"/>
      </w:pPr>
      <w:r>
        <w:rPr>
          <w:rFonts w:ascii="Noto Serif CJK SC" w:hAnsi="Noto Serif CJK SC" w:eastAsia="Noto Serif CJK SC" w:cs="Noto Serif CJK SC"/>
          <w:b w:val="0"/>
          <w:i w:val="0"/>
          <w:sz w:val="16"/>
        </w:rPr>
        <w:t xml:space="preserve">[13] SaleSmartly, “Custom AI Agent Integration Guide” and “Knowledge Management,” documenting custom agent webhooks and enterprise knowledge bases. </w:t>
      </w:r>
      <w:r>
        <w:fldChar w:fldCharType="begin"/>
      </w:r>
      <w:r>
        <w:instrText xml:space="preserve"> HYPERLINK "https://help.salesmartly.com/docs/zi-ding-yi-AI-ji-qi-ren-jie-ru-zhi-nan" \h </w:instrText>
      </w:r>
      <w:r>
        <w:fldChar w:fldCharType="separate"/>
      </w:r>
      <w:r>
        <w:rPr>
          <w:color w:val="0563C1"/>
          <w:u w:val="single"/>
        </w:rPr>
        <w:t>Available online</w:t>
      </w:r>
      <w:r>
        <w:rPr>
          <w:color w:val="0563C1"/>
          <w:u w:val="single"/>
        </w:rPr>
        <w:fldChar w:fldCharType="end"/>
      </w:r>
    </w:p>
    <w:p w14:paraId="395B772E"/>
    <w:p w14:paraId="55225F7F">
      <w:pPr>
        <w:pStyle w:val="3"/>
        <w:keepNext/>
        <w:spacing w:before="200" w:after="80"/>
      </w:pPr>
      <w:r>
        <w:rPr>
          <w:rFonts w:ascii="Noto Sans CJK SC" w:hAnsi="Noto Sans CJK SC" w:eastAsia="Noto Sans CJK SC" w:cs="Noto Sans CJK SC"/>
          <w:b/>
          <w:sz w:val="28"/>
        </w:rPr>
        <w:t>附录 A  非 AI 模式原始延迟数据</w:t>
      </w:r>
    </w:p>
    <w:p w14:paraId="37EEEEEC">
      <w:pPr>
        <w:spacing w:after="60" w:line="276" w:lineRule="auto"/>
        <w:jc w:val="both"/>
      </w:pPr>
      <w:r>
        <w:rPr>
          <w:rFonts w:ascii="Noto Serif CJK SC" w:hAnsi="Noto Serif CJK SC" w:eastAsia="Noto Serif CJK SC" w:cs="Noto Serif CJK SC"/>
          <w:sz w:val="21"/>
        </w:rPr>
        <w:t>所有数值单位均为秒。正文针对每个平台的每个阶段采用截尾均值：在 5 次观测中剔除最大值与最小值，对剩余 3 个数值取平均。</w:t>
      </w:r>
    </w:p>
    <w:tbl>
      <w:tblPr>
        <w:tblStyle w:val="32"/>
        <w:tblW w:w="0" w:type="auto"/>
        <w:jc w:val="center"/>
        <w:tblLayout w:type="fixed"/>
        <w:tblCellMar>
          <w:top w:w="0" w:type="dxa"/>
          <w:left w:w="108" w:type="dxa"/>
          <w:bottom w:w="0" w:type="dxa"/>
          <w:right w:w="108" w:type="dxa"/>
        </w:tblCellMar>
      </w:tblPr>
      <w:tblGrid>
        <w:gridCol w:w="1577"/>
        <w:gridCol w:w="1577"/>
        <w:gridCol w:w="1577"/>
        <w:gridCol w:w="1577"/>
        <w:gridCol w:w="1577"/>
        <w:gridCol w:w="1577"/>
      </w:tblGrid>
      <w:tr w14:paraId="1521E569">
        <w:tblPrEx>
          <w:tblCellMar>
            <w:top w:w="0" w:type="dxa"/>
            <w:left w:w="108" w:type="dxa"/>
            <w:bottom w:w="0" w:type="dxa"/>
            <w:right w:w="108" w:type="dxa"/>
          </w:tblCellMar>
        </w:tblPrEx>
        <w:trPr>
          <w:tblHeader/>
          <w:jc w:val="center"/>
        </w:trPr>
        <w:tc>
          <w:tcPr>
            <w:tcW w:w="1577" w:type="dxa"/>
            <w:shd w:val="clear" w:color="auto" w:fill="263238"/>
            <w:tcMar>
              <w:top w:w="80" w:type="dxa"/>
              <w:left w:w="90" w:type="dxa"/>
              <w:bottom w:w="80" w:type="dxa"/>
              <w:right w:w="90" w:type="dxa"/>
            </w:tcMar>
            <w:vAlign w:val="center"/>
          </w:tcPr>
          <w:p w14:paraId="75DABDFE">
            <w:pPr>
              <w:spacing w:before="0" w:after="0" w:line="228" w:lineRule="auto"/>
              <w:jc w:val="center"/>
            </w:pPr>
            <w:r>
              <w:rPr>
                <w:rFonts w:ascii="Noto Serif CJK SC" w:hAnsi="Noto Serif CJK SC" w:eastAsia="Noto Serif CJK SC" w:cs="Noto Serif CJK SC"/>
                <w:b/>
                <w:sz w:val="16"/>
              </w:rPr>
              <w:t>平台</w:t>
            </w:r>
          </w:p>
        </w:tc>
        <w:tc>
          <w:tcPr>
            <w:tcW w:w="1577" w:type="dxa"/>
            <w:shd w:val="clear" w:color="auto" w:fill="263238"/>
            <w:tcMar>
              <w:top w:w="80" w:type="dxa"/>
              <w:left w:w="90" w:type="dxa"/>
              <w:bottom w:w="80" w:type="dxa"/>
              <w:right w:w="90" w:type="dxa"/>
            </w:tcMar>
            <w:vAlign w:val="center"/>
          </w:tcPr>
          <w:p w14:paraId="0DB08D35">
            <w:pPr>
              <w:spacing w:before="0" w:after="0" w:line="228" w:lineRule="auto"/>
              <w:jc w:val="center"/>
            </w:pPr>
            <w:r>
              <w:rPr>
                <w:rFonts w:ascii="Noto Serif CJK SC" w:hAnsi="Noto Serif CJK SC" w:eastAsia="Noto Serif CJK SC" w:cs="Noto Serif CJK SC"/>
                <w:b/>
                <w:sz w:val="16"/>
              </w:rPr>
              <w:t>轮次</w:t>
            </w:r>
          </w:p>
        </w:tc>
        <w:tc>
          <w:tcPr>
            <w:tcW w:w="1577" w:type="dxa"/>
            <w:shd w:val="clear" w:color="auto" w:fill="263238"/>
            <w:tcMar>
              <w:top w:w="80" w:type="dxa"/>
              <w:left w:w="90" w:type="dxa"/>
              <w:bottom w:w="80" w:type="dxa"/>
              <w:right w:w="90" w:type="dxa"/>
            </w:tcMar>
            <w:vAlign w:val="center"/>
          </w:tcPr>
          <w:p w14:paraId="151A9EB4">
            <w:pPr>
              <w:spacing w:before="0" w:after="0" w:line="228" w:lineRule="auto"/>
              <w:jc w:val="center"/>
            </w:pPr>
            <w:r>
              <w:rPr>
                <w:rFonts w:ascii="Noto Serif CJK SC" w:hAnsi="Noto Serif CJK SC" w:eastAsia="Noto Serif CJK SC" w:cs="Noto Serif CJK SC"/>
                <w:b/>
                <w:sz w:val="16"/>
              </w:rPr>
              <w:t>T0</w:t>
            </w:r>
          </w:p>
        </w:tc>
        <w:tc>
          <w:tcPr>
            <w:tcW w:w="1577" w:type="dxa"/>
            <w:shd w:val="clear" w:color="auto" w:fill="263238"/>
            <w:tcMar>
              <w:top w:w="80" w:type="dxa"/>
              <w:left w:w="90" w:type="dxa"/>
              <w:bottom w:w="80" w:type="dxa"/>
              <w:right w:w="90" w:type="dxa"/>
            </w:tcMar>
            <w:vAlign w:val="center"/>
          </w:tcPr>
          <w:p w14:paraId="4EA39312">
            <w:pPr>
              <w:spacing w:before="0" w:after="0" w:line="228" w:lineRule="auto"/>
              <w:jc w:val="center"/>
            </w:pPr>
            <w:r>
              <w:rPr>
                <w:rFonts w:ascii="Noto Serif CJK SC" w:hAnsi="Noto Serif CJK SC" w:eastAsia="Noto Serif CJK SC" w:cs="Noto Serif CJK SC"/>
                <w:b/>
                <w:sz w:val="16"/>
              </w:rPr>
              <w:t>T1</w:t>
            </w:r>
          </w:p>
        </w:tc>
        <w:tc>
          <w:tcPr>
            <w:tcW w:w="1577" w:type="dxa"/>
            <w:shd w:val="clear" w:color="auto" w:fill="263238"/>
            <w:tcMar>
              <w:top w:w="80" w:type="dxa"/>
              <w:left w:w="90" w:type="dxa"/>
              <w:bottom w:w="80" w:type="dxa"/>
              <w:right w:w="90" w:type="dxa"/>
            </w:tcMar>
            <w:vAlign w:val="center"/>
          </w:tcPr>
          <w:p w14:paraId="7B92A1D4">
            <w:pPr>
              <w:spacing w:before="0" w:after="0" w:line="228" w:lineRule="auto"/>
              <w:jc w:val="center"/>
            </w:pPr>
            <w:r>
              <w:rPr>
                <w:rFonts w:ascii="Noto Serif CJK SC" w:hAnsi="Noto Serif CJK SC" w:eastAsia="Noto Serif CJK SC" w:cs="Noto Serif CJK SC"/>
                <w:b/>
                <w:sz w:val="16"/>
              </w:rPr>
              <w:t>T2</w:t>
            </w:r>
          </w:p>
        </w:tc>
        <w:tc>
          <w:tcPr>
            <w:tcW w:w="1577" w:type="dxa"/>
            <w:shd w:val="clear" w:color="auto" w:fill="263238"/>
            <w:tcMar>
              <w:top w:w="80" w:type="dxa"/>
              <w:left w:w="90" w:type="dxa"/>
              <w:bottom w:w="80" w:type="dxa"/>
              <w:right w:w="90" w:type="dxa"/>
            </w:tcMar>
            <w:vAlign w:val="center"/>
          </w:tcPr>
          <w:p w14:paraId="04D4FA16">
            <w:pPr>
              <w:spacing w:before="0" w:after="0" w:line="228" w:lineRule="auto"/>
              <w:jc w:val="center"/>
            </w:pPr>
            <w:r>
              <w:rPr>
                <w:rFonts w:ascii="Noto Serif CJK SC" w:hAnsi="Noto Serif CJK SC" w:eastAsia="Noto Serif CJK SC" w:cs="Noto Serif CJK SC"/>
                <w:b/>
                <w:sz w:val="16"/>
              </w:rPr>
              <w:t>单轮总计</w:t>
            </w:r>
          </w:p>
        </w:tc>
      </w:tr>
      <w:tr w14:paraId="7762895F">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3A5A16D4">
            <w:pPr>
              <w:spacing w:before="0" w:after="0" w:line="228" w:lineRule="auto"/>
              <w:jc w:val="center"/>
            </w:pPr>
            <w:r>
              <w:rPr>
                <w:rFonts w:ascii="Noto Serif CJK SC" w:hAnsi="Noto Serif CJK SC" w:eastAsia="Noto Serif CJK SC" w:cs="Noto Serif CJK SC"/>
                <w:sz w:val="15"/>
              </w:rPr>
              <w:t>哔哩哔哩私信</w:t>
            </w:r>
          </w:p>
        </w:tc>
        <w:tc>
          <w:tcPr>
            <w:tcW w:w="1577" w:type="dxa"/>
            <w:tcMar>
              <w:top w:w="80" w:type="dxa"/>
              <w:left w:w="90" w:type="dxa"/>
              <w:bottom w:w="80" w:type="dxa"/>
              <w:right w:w="90" w:type="dxa"/>
            </w:tcMar>
            <w:vAlign w:val="center"/>
          </w:tcPr>
          <w:p w14:paraId="0D1CCC26">
            <w:pPr>
              <w:spacing w:before="0" w:after="0" w:line="228" w:lineRule="auto"/>
              <w:jc w:val="center"/>
            </w:pPr>
            <w:r>
              <w:rPr>
                <w:rFonts w:ascii="Noto Serif CJK SC" w:hAnsi="Noto Serif CJK SC" w:eastAsia="Noto Serif CJK SC" w:cs="Noto Serif CJK SC"/>
                <w:sz w:val="15"/>
              </w:rPr>
              <w:t>1</w:t>
            </w:r>
          </w:p>
        </w:tc>
        <w:tc>
          <w:tcPr>
            <w:tcW w:w="1577" w:type="dxa"/>
            <w:tcMar>
              <w:top w:w="80" w:type="dxa"/>
              <w:left w:w="90" w:type="dxa"/>
              <w:bottom w:w="80" w:type="dxa"/>
              <w:right w:w="90" w:type="dxa"/>
            </w:tcMar>
            <w:vAlign w:val="center"/>
          </w:tcPr>
          <w:p w14:paraId="6EAA4206">
            <w:pPr>
              <w:spacing w:before="0" w:after="0" w:line="228" w:lineRule="auto"/>
              <w:jc w:val="center"/>
            </w:pPr>
            <w:r>
              <w:rPr>
                <w:rFonts w:ascii="Noto Serif CJK SC" w:hAnsi="Noto Serif CJK SC" w:eastAsia="Noto Serif CJK SC" w:cs="Noto Serif CJK SC"/>
                <w:sz w:val="15"/>
              </w:rPr>
              <w:t>0.67</w:t>
            </w:r>
          </w:p>
        </w:tc>
        <w:tc>
          <w:tcPr>
            <w:tcW w:w="1577" w:type="dxa"/>
            <w:tcMar>
              <w:top w:w="80" w:type="dxa"/>
              <w:left w:w="90" w:type="dxa"/>
              <w:bottom w:w="80" w:type="dxa"/>
              <w:right w:w="90" w:type="dxa"/>
            </w:tcMar>
            <w:vAlign w:val="center"/>
          </w:tcPr>
          <w:p w14:paraId="2591A20D">
            <w:pPr>
              <w:spacing w:before="0" w:after="0" w:line="228" w:lineRule="auto"/>
              <w:jc w:val="center"/>
            </w:pPr>
            <w:r>
              <w:rPr>
                <w:rFonts w:ascii="Noto Serif CJK SC" w:hAnsi="Noto Serif CJK SC" w:eastAsia="Noto Serif CJK SC" w:cs="Noto Serif CJK SC"/>
                <w:sz w:val="15"/>
              </w:rPr>
              <w:t>0.08</w:t>
            </w:r>
          </w:p>
        </w:tc>
        <w:tc>
          <w:tcPr>
            <w:tcW w:w="1577" w:type="dxa"/>
            <w:tcMar>
              <w:top w:w="80" w:type="dxa"/>
              <w:left w:w="90" w:type="dxa"/>
              <w:bottom w:w="80" w:type="dxa"/>
              <w:right w:w="90" w:type="dxa"/>
            </w:tcMar>
            <w:vAlign w:val="center"/>
          </w:tcPr>
          <w:p w14:paraId="330C9153">
            <w:pPr>
              <w:spacing w:before="0" w:after="0" w:line="228" w:lineRule="auto"/>
              <w:jc w:val="center"/>
            </w:pPr>
            <w:r>
              <w:rPr>
                <w:rFonts w:ascii="Noto Serif CJK SC" w:hAnsi="Noto Serif CJK SC" w:eastAsia="Noto Serif CJK SC" w:cs="Noto Serif CJK SC"/>
                <w:sz w:val="15"/>
              </w:rPr>
              <w:t>0.41</w:t>
            </w:r>
          </w:p>
        </w:tc>
        <w:tc>
          <w:tcPr>
            <w:tcW w:w="1577" w:type="dxa"/>
            <w:tcMar>
              <w:top w:w="80" w:type="dxa"/>
              <w:left w:w="90" w:type="dxa"/>
              <w:bottom w:w="80" w:type="dxa"/>
              <w:right w:w="90" w:type="dxa"/>
            </w:tcMar>
            <w:vAlign w:val="center"/>
          </w:tcPr>
          <w:p w14:paraId="13FB6A98">
            <w:pPr>
              <w:spacing w:before="0" w:after="0" w:line="228" w:lineRule="auto"/>
              <w:jc w:val="center"/>
            </w:pPr>
            <w:r>
              <w:rPr>
                <w:rFonts w:ascii="Noto Serif CJK SC" w:hAnsi="Noto Serif CJK SC" w:eastAsia="Noto Serif CJK SC" w:cs="Noto Serif CJK SC"/>
                <w:sz w:val="15"/>
              </w:rPr>
              <w:t>1.16</w:t>
            </w:r>
          </w:p>
        </w:tc>
      </w:tr>
      <w:tr w14:paraId="05EF1CCC">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564D5786">
            <w:pPr>
              <w:spacing w:before="0" w:after="0" w:line="228" w:lineRule="auto"/>
              <w:jc w:val="center"/>
            </w:pPr>
            <w:r>
              <w:rPr>
                <w:rFonts w:ascii="Noto Serif CJK SC" w:hAnsi="Noto Serif CJK SC" w:eastAsia="Noto Serif CJK SC" w:cs="Noto Serif CJK SC"/>
                <w:sz w:val="15"/>
              </w:rPr>
              <w:t>哔哩哔哩私信</w:t>
            </w:r>
          </w:p>
        </w:tc>
        <w:tc>
          <w:tcPr>
            <w:tcW w:w="1577" w:type="dxa"/>
            <w:tcMar>
              <w:top w:w="80" w:type="dxa"/>
              <w:left w:w="90" w:type="dxa"/>
              <w:bottom w:w="80" w:type="dxa"/>
              <w:right w:w="90" w:type="dxa"/>
            </w:tcMar>
            <w:vAlign w:val="center"/>
          </w:tcPr>
          <w:p w14:paraId="60FC207F">
            <w:pPr>
              <w:spacing w:before="0" w:after="0" w:line="228" w:lineRule="auto"/>
              <w:jc w:val="center"/>
            </w:pPr>
            <w:r>
              <w:rPr>
                <w:rFonts w:ascii="Noto Serif CJK SC" w:hAnsi="Noto Serif CJK SC" w:eastAsia="Noto Serif CJK SC" w:cs="Noto Serif CJK SC"/>
                <w:sz w:val="15"/>
              </w:rPr>
              <w:t>2</w:t>
            </w:r>
          </w:p>
        </w:tc>
        <w:tc>
          <w:tcPr>
            <w:tcW w:w="1577" w:type="dxa"/>
            <w:tcMar>
              <w:top w:w="80" w:type="dxa"/>
              <w:left w:w="90" w:type="dxa"/>
              <w:bottom w:w="80" w:type="dxa"/>
              <w:right w:w="90" w:type="dxa"/>
            </w:tcMar>
            <w:vAlign w:val="center"/>
          </w:tcPr>
          <w:p w14:paraId="47783110">
            <w:pPr>
              <w:spacing w:before="0" w:after="0" w:line="228" w:lineRule="auto"/>
              <w:jc w:val="center"/>
            </w:pPr>
            <w:r>
              <w:rPr>
                <w:rFonts w:ascii="Noto Serif CJK SC" w:hAnsi="Noto Serif CJK SC" w:eastAsia="Noto Serif CJK SC" w:cs="Noto Serif CJK SC"/>
                <w:sz w:val="15"/>
              </w:rPr>
              <w:t>0.83</w:t>
            </w:r>
          </w:p>
        </w:tc>
        <w:tc>
          <w:tcPr>
            <w:tcW w:w="1577" w:type="dxa"/>
            <w:tcMar>
              <w:top w:w="80" w:type="dxa"/>
              <w:left w:w="90" w:type="dxa"/>
              <w:bottom w:w="80" w:type="dxa"/>
              <w:right w:w="90" w:type="dxa"/>
            </w:tcMar>
            <w:vAlign w:val="center"/>
          </w:tcPr>
          <w:p w14:paraId="1D25E194">
            <w:pPr>
              <w:spacing w:before="0" w:after="0" w:line="228" w:lineRule="auto"/>
              <w:jc w:val="center"/>
            </w:pPr>
            <w:r>
              <w:rPr>
                <w:rFonts w:ascii="Noto Serif CJK SC" w:hAnsi="Noto Serif CJK SC" w:eastAsia="Noto Serif CJK SC" w:cs="Noto Serif CJK SC"/>
                <w:sz w:val="15"/>
              </w:rPr>
              <w:t>0.06</w:t>
            </w:r>
          </w:p>
        </w:tc>
        <w:tc>
          <w:tcPr>
            <w:tcW w:w="1577" w:type="dxa"/>
            <w:tcMar>
              <w:top w:w="80" w:type="dxa"/>
              <w:left w:w="90" w:type="dxa"/>
              <w:bottom w:w="80" w:type="dxa"/>
              <w:right w:w="90" w:type="dxa"/>
            </w:tcMar>
            <w:vAlign w:val="center"/>
          </w:tcPr>
          <w:p w14:paraId="6B8EC653">
            <w:pPr>
              <w:spacing w:before="0" w:after="0" w:line="228" w:lineRule="auto"/>
              <w:jc w:val="center"/>
            </w:pPr>
            <w:r>
              <w:rPr>
                <w:rFonts w:ascii="Noto Serif CJK SC" w:hAnsi="Noto Serif CJK SC" w:eastAsia="Noto Serif CJK SC" w:cs="Noto Serif CJK SC"/>
                <w:sz w:val="15"/>
              </w:rPr>
              <w:t>0.24</w:t>
            </w:r>
          </w:p>
        </w:tc>
        <w:tc>
          <w:tcPr>
            <w:tcW w:w="1577" w:type="dxa"/>
            <w:tcMar>
              <w:top w:w="80" w:type="dxa"/>
              <w:left w:w="90" w:type="dxa"/>
              <w:bottom w:w="80" w:type="dxa"/>
              <w:right w:w="90" w:type="dxa"/>
            </w:tcMar>
            <w:vAlign w:val="center"/>
          </w:tcPr>
          <w:p w14:paraId="181B1413">
            <w:pPr>
              <w:spacing w:before="0" w:after="0" w:line="228" w:lineRule="auto"/>
              <w:jc w:val="center"/>
            </w:pPr>
            <w:r>
              <w:rPr>
                <w:rFonts w:ascii="Noto Serif CJK SC" w:hAnsi="Noto Serif CJK SC" w:eastAsia="Noto Serif CJK SC" w:cs="Noto Serif CJK SC"/>
                <w:sz w:val="15"/>
              </w:rPr>
              <w:t>1.13</w:t>
            </w:r>
          </w:p>
        </w:tc>
      </w:tr>
      <w:tr w14:paraId="0E6915BE">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721AE4E1">
            <w:pPr>
              <w:spacing w:before="0" w:after="0" w:line="228" w:lineRule="auto"/>
              <w:jc w:val="center"/>
            </w:pPr>
            <w:r>
              <w:rPr>
                <w:rFonts w:ascii="Noto Serif CJK SC" w:hAnsi="Noto Serif CJK SC" w:eastAsia="Noto Serif CJK SC" w:cs="Noto Serif CJK SC"/>
                <w:sz w:val="15"/>
              </w:rPr>
              <w:t>哔哩哔哩私信</w:t>
            </w:r>
          </w:p>
        </w:tc>
        <w:tc>
          <w:tcPr>
            <w:tcW w:w="1577" w:type="dxa"/>
            <w:tcMar>
              <w:top w:w="80" w:type="dxa"/>
              <w:left w:w="90" w:type="dxa"/>
              <w:bottom w:w="80" w:type="dxa"/>
              <w:right w:w="90" w:type="dxa"/>
            </w:tcMar>
            <w:vAlign w:val="center"/>
          </w:tcPr>
          <w:p w14:paraId="42393BD8">
            <w:pPr>
              <w:spacing w:before="0" w:after="0" w:line="228" w:lineRule="auto"/>
              <w:jc w:val="center"/>
            </w:pPr>
            <w:r>
              <w:rPr>
                <w:rFonts w:ascii="Noto Serif CJK SC" w:hAnsi="Noto Serif CJK SC" w:eastAsia="Noto Serif CJK SC" w:cs="Noto Serif CJK SC"/>
                <w:sz w:val="15"/>
              </w:rPr>
              <w:t>3</w:t>
            </w:r>
          </w:p>
        </w:tc>
        <w:tc>
          <w:tcPr>
            <w:tcW w:w="1577" w:type="dxa"/>
            <w:tcMar>
              <w:top w:w="80" w:type="dxa"/>
              <w:left w:w="90" w:type="dxa"/>
              <w:bottom w:w="80" w:type="dxa"/>
              <w:right w:w="90" w:type="dxa"/>
            </w:tcMar>
            <w:vAlign w:val="center"/>
          </w:tcPr>
          <w:p w14:paraId="14414949">
            <w:pPr>
              <w:spacing w:before="0" w:after="0" w:line="228" w:lineRule="auto"/>
              <w:jc w:val="center"/>
            </w:pPr>
            <w:r>
              <w:rPr>
                <w:rFonts w:ascii="Noto Serif CJK SC" w:hAnsi="Noto Serif CJK SC" w:eastAsia="Noto Serif CJK SC" w:cs="Noto Serif CJK SC"/>
                <w:sz w:val="15"/>
              </w:rPr>
              <w:t>0.55</w:t>
            </w:r>
          </w:p>
        </w:tc>
        <w:tc>
          <w:tcPr>
            <w:tcW w:w="1577" w:type="dxa"/>
            <w:tcMar>
              <w:top w:w="80" w:type="dxa"/>
              <w:left w:w="90" w:type="dxa"/>
              <w:bottom w:w="80" w:type="dxa"/>
              <w:right w:w="90" w:type="dxa"/>
            </w:tcMar>
            <w:vAlign w:val="center"/>
          </w:tcPr>
          <w:p w14:paraId="13FBE55C">
            <w:pPr>
              <w:spacing w:before="0" w:after="0" w:line="228" w:lineRule="auto"/>
              <w:jc w:val="center"/>
            </w:pPr>
            <w:r>
              <w:rPr>
                <w:rFonts w:ascii="Noto Serif CJK SC" w:hAnsi="Noto Serif CJK SC" w:eastAsia="Noto Serif CJK SC" w:cs="Noto Serif CJK SC"/>
                <w:sz w:val="15"/>
              </w:rPr>
              <w:t>0.02</w:t>
            </w:r>
          </w:p>
        </w:tc>
        <w:tc>
          <w:tcPr>
            <w:tcW w:w="1577" w:type="dxa"/>
            <w:tcMar>
              <w:top w:w="80" w:type="dxa"/>
              <w:left w:w="90" w:type="dxa"/>
              <w:bottom w:w="80" w:type="dxa"/>
              <w:right w:w="90" w:type="dxa"/>
            </w:tcMar>
            <w:vAlign w:val="center"/>
          </w:tcPr>
          <w:p w14:paraId="5BA4153B">
            <w:pPr>
              <w:spacing w:before="0" w:after="0" w:line="228" w:lineRule="auto"/>
              <w:jc w:val="center"/>
            </w:pPr>
            <w:r>
              <w:rPr>
                <w:rFonts w:ascii="Noto Serif CJK SC" w:hAnsi="Noto Serif CJK SC" w:eastAsia="Noto Serif CJK SC" w:cs="Noto Serif CJK SC"/>
                <w:sz w:val="15"/>
              </w:rPr>
              <w:t>0.23</w:t>
            </w:r>
          </w:p>
        </w:tc>
        <w:tc>
          <w:tcPr>
            <w:tcW w:w="1577" w:type="dxa"/>
            <w:tcMar>
              <w:top w:w="80" w:type="dxa"/>
              <w:left w:w="90" w:type="dxa"/>
              <w:bottom w:w="80" w:type="dxa"/>
              <w:right w:w="90" w:type="dxa"/>
            </w:tcMar>
            <w:vAlign w:val="center"/>
          </w:tcPr>
          <w:p w14:paraId="6268EC00">
            <w:pPr>
              <w:spacing w:before="0" w:after="0" w:line="228" w:lineRule="auto"/>
              <w:jc w:val="center"/>
            </w:pPr>
            <w:r>
              <w:rPr>
                <w:rFonts w:ascii="Noto Serif CJK SC" w:hAnsi="Noto Serif CJK SC" w:eastAsia="Noto Serif CJK SC" w:cs="Noto Serif CJK SC"/>
                <w:sz w:val="15"/>
              </w:rPr>
              <w:t>0.80</w:t>
            </w:r>
          </w:p>
        </w:tc>
      </w:tr>
      <w:tr w14:paraId="36ECECD5">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28E666CA">
            <w:pPr>
              <w:spacing w:before="0" w:after="0" w:line="228" w:lineRule="auto"/>
              <w:jc w:val="center"/>
            </w:pPr>
            <w:r>
              <w:rPr>
                <w:rFonts w:ascii="Noto Serif CJK SC" w:hAnsi="Noto Serif CJK SC" w:eastAsia="Noto Serif CJK SC" w:cs="Noto Serif CJK SC"/>
                <w:sz w:val="15"/>
              </w:rPr>
              <w:t>哔哩哔哩私信</w:t>
            </w:r>
          </w:p>
        </w:tc>
        <w:tc>
          <w:tcPr>
            <w:tcW w:w="1577" w:type="dxa"/>
            <w:tcMar>
              <w:top w:w="80" w:type="dxa"/>
              <w:left w:w="90" w:type="dxa"/>
              <w:bottom w:w="80" w:type="dxa"/>
              <w:right w:w="90" w:type="dxa"/>
            </w:tcMar>
            <w:vAlign w:val="center"/>
          </w:tcPr>
          <w:p w14:paraId="6B494AD9">
            <w:pPr>
              <w:spacing w:before="0" w:after="0" w:line="228" w:lineRule="auto"/>
              <w:jc w:val="center"/>
            </w:pPr>
            <w:r>
              <w:rPr>
                <w:rFonts w:ascii="Noto Serif CJK SC" w:hAnsi="Noto Serif CJK SC" w:eastAsia="Noto Serif CJK SC" w:cs="Noto Serif CJK SC"/>
                <w:sz w:val="15"/>
              </w:rPr>
              <w:t>4</w:t>
            </w:r>
          </w:p>
        </w:tc>
        <w:tc>
          <w:tcPr>
            <w:tcW w:w="1577" w:type="dxa"/>
            <w:tcMar>
              <w:top w:w="80" w:type="dxa"/>
              <w:left w:w="90" w:type="dxa"/>
              <w:bottom w:w="80" w:type="dxa"/>
              <w:right w:w="90" w:type="dxa"/>
            </w:tcMar>
            <w:vAlign w:val="center"/>
          </w:tcPr>
          <w:p w14:paraId="6184E185">
            <w:pPr>
              <w:spacing w:before="0" w:after="0" w:line="228" w:lineRule="auto"/>
              <w:jc w:val="center"/>
            </w:pPr>
            <w:r>
              <w:rPr>
                <w:rFonts w:ascii="Noto Serif CJK SC" w:hAnsi="Noto Serif CJK SC" w:eastAsia="Noto Serif CJK SC" w:cs="Noto Serif CJK SC"/>
                <w:sz w:val="15"/>
              </w:rPr>
              <w:t>0.13</w:t>
            </w:r>
          </w:p>
        </w:tc>
        <w:tc>
          <w:tcPr>
            <w:tcW w:w="1577" w:type="dxa"/>
            <w:tcMar>
              <w:top w:w="80" w:type="dxa"/>
              <w:left w:w="90" w:type="dxa"/>
              <w:bottom w:w="80" w:type="dxa"/>
              <w:right w:w="90" w:type="dxa"/>
            </w:tcMar>
            <w:vAlign w:val="center"/>
          </w:tcPr>
          <w:p w14:paraId="20BAEF52">
            <w:pPr>
              <w:spacing w:before="0" w:after="0" w:line="228" w:lineRule="auto"/>
              <w:jc w:val="center"/>
            </w:pPr>
            <w:r>
              <w:rPr>
                <w:rFonts w:ascii="Noto Serif CJK SC" w:hAnsi="Noto Serif CJK SC" w:eastAsia="Noto Serif CJK SC" w:cs="Noto Serif CJK SC"/>
                <w:sz w:val="15"/>
              </w:rPr>
              <w:t>0.03</w:t>
            </w:r>
          </w:p>
        </w:tc>
        <w:tc>
          <w:tcPr>
            <w:tcW w:w="1577" w:type="dxa"/>
            <w:tcMar>
              <w:top w:w="80" w:type="dxa"/>
              <w:left w:w="90" w:type="dxa"/>
              <w:bottom w:w="80" w:type="dxa"/>
              <w:right w:w="90" w:type="dxa"/>
            </w:tcMar>
            <w:vAlign w:val="center"/>
          </w:tcPr>
          <w:p w14:paraId="0EEB858A">
            <w:pPr>
              <w:spacing w:before="0" w:after="0" w:line="228" w:lineRule="auto"/>
              <w:jc w:val="center"/>
            </w:pPr>
            <w:r>
              <w:rPr>
                <w:rFonts w:ascii="Noto Serif CJK SC" w:hAnsi="Noto Serif CJK SC" w:eastAsia="Noto Serif CJK SC" w:cs="Noto Serif CJK SC"/>
                <w:sz w:val="15"/>
              </w:rPr>
              <w:t>0.23</w:t>
            </w:r>
          </w:p>
        </w:tc>
        <w:tc>
          <w:tcPr>
            <w:tcW w:w="1577" w:type="dxa"/>
            <w:tcMar>
              <w:top w:w="80" w:type="dxa"/>
              <w:left w:w="90" w:type="dxa"/>
              <w:bottom w:w="80" w:type="dxa"/>
              <w:right w:w="90" w:type="dxa"/>
            </w:tcMar>
            <w:vAlign w:val="center"/>
          </w:tcPr>
          <w:p w14:paraId="2DED009A">
            <w:pPr>
              <w:spacing w:before="0" w:after="0" w:line="228" w:lineRule="auto"/>
              <w:jc w:val="center"/>
            </w:pPr>
            <w:r>
              <w:rPr>
                <w:rFonts w:ascii="Noto Serif CJK SC" w:hAnsi="Noto Serif CJK SC" w:eastAsia="Noto Serif CJK SC" w:cs="Noto Serif CJK SC"/>
                <w:sz w:val="15"/>
              </w:rPr>
              <w:t>0.39</w:t>
            </w:r>
          </w:p>
        </w:tc>
      </w:tr>
      <w:tr w14:paraId="43FDEF32">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22A82272">
            <w:pPr>
              <w:spacing w:before="0" w:after="0" w:line="228" w:lineRule="auto"/>
              <w:jc w:val="center"/>
            </w:pPr>
            <w:r>
              <w:rPr>
                <w:rFonts w:ascii="Noto Serif CJK SC" w:hAnsi="Noto Serif CJK SC" w:eastAsia="Noto Serif CJK SC" w:cs="Noto Serif CJK SC"/>
                <w:sz w:val="15"/>
              </w:rPr>
              <w:t>哔哩哔哩私信</w:t>
            </w:r>
          </w:p>
        </w:tc>
        <w:tc>
          <w:tcPr>
            <w:tcW w:w="1577" w:type="dxa"/>
            <w:tcMar>
              <w:top w:w="80" w:type="dxa"/>
              <w:left w:w="90" w:type="dxa"/>
              <w:bottom w:w="80" w:type="dxa"/>
              <w:right w:w="90" w:type="dxa"/>
            </w:tcMar>
            <w:vAlign w:val="center"/>
          </w:tcPr>
          <w:p w14:paraId="0096D570">
            <w:pPr>
              <w:spacing w:before="0" w:after="0" w:line="228" w:lineRule="auto"/>
              <w:jc w:val="center"/>
            </w:pPr>
            <w:r>
              <w:rPr>
                <w:rFonts w:ascii="Noto Serif CJK SC" w:hAnsi="Noto Serif CJK SC" w:eastAsia="Noto Serif CJK SC" w:cs="Noto Serif CJK SC"/>
                <w:sz w:val="15"/>
              </w:rPr>
              <w:t>5</w:t>
            </w:r>
          </w:p>
        </w:tc>
        <w:tc>
          <w:tcPr>
            <w:tcW w:w="1577" w:type="dxa"/>
            <w:tcMar>
              <w:top w:w="80" w:type="dxa"/>
              <w:left w:w="90" w:type="dxa"/>
              <w:bottom w:w="80" w:type="dxa"/>
              <w:right w:w="90" w:type="dxa"/>
            </w:tcMar>
            <w:vAlign w:val="center"/>
          </w:tcPr>
          <w:p w14:paraId="29746822">
            <w:pPr>
              <w:spacing w:before="0" w:after="0" w:line="228" w:lineRule="auto"/>
              <w:jc w:val="center"/>
            </w:pPr>
            <w:r>
              <w:rPr>
                <w:rFonts w:ascii="Noto Serif CJK SC" w:hAnsi="Noto Serif CJK SC" w:eastAsia="Noto Serif CJK SC" w:cs="Noto Serif CJK SC"/>
                <w:sz w:val="15"/>
              </w:rPr>
              <w:t>0.11</w:t>
            </w:r>
          </w:p>
        </w:tc>
        <w:tc>
          <w:tcPr>
            <w:tcW w:w="1577" w:type="dxa"/>
            <w:tcMar>
              <w:top w:w="80" w:type="dxa"/>
              <w:left w:w="90" w:type="dxa"/>
              <w:bottom w:w="80" w:type="dxa"/>
              <w:right w:w="90" w:type="dxa"/>
            </w:tcMar>
            <w:vAlign w:val="center"/>
          </w:tcPr>
          <w:p w14:paraId="04FC3318">
            <w:pPr>
              <w:spacing w:before="0" w:after="0" w:line="228" w:lineRule="auto"/>
              <w:jc w:val="center"/>
            </w:pPr>
            <w:r>
              <w:rPr>
                <w:rFonts w:ascii="Noto Serif CJK SC" w:hAnsi="Noto Serif CJK SC" w:eastAsia="Noto Serif CJK SC" w:cs="Noto Serif CJK SC"/>
                <w:sz w:val="15"/>
              </w:rPr>
              <w:t>0.03</w:t>
            </w:r>
          </w:p>
        </w:tc>
        <w:tc>
          <w:tcPr>
            <w:tcW w:w="1577" w:type="dxa"/>
            <w:tcMar>
              <w:top w:w="80" w:type="dxa"/>
              <w:left w:w="90" w:type="dxa"/>
              <w:bottom w:w="80" w:type="dxa"/>
              <w:right w:w="90" w:type="dxa"/>
            </w:tcMar>
            <w:vAlign w:val="center"/>
          </w:tcPr>
          <w:p w14:paraId="5F6CD0D9">
            <w:pPr>
              <w:spacing w:before="0" w:after="0" w:line="228" w:lineRule="auto"/>
              <w:jc w:val="center"/>
            </w:pPr>
            <w:r>
              <w:rPr>
                <w:rFonts w:ascii="Noto Serif CJK SC" w:hAnsi="Noto Serif CJK SC" w:eastAsia="Noto Serif CJK SC" w:cs="Noto Serif CJK SC"/>
                <w:sz w:val="15"/>
              </w:rPr>
              <w:t>0.07</w:t>
            </w:r>
          </w:p>
        </w:tc>
        <w:tc>
          <w:tcPr>
            <w:tcW w:w="1577" w:type="dxa"/>
            <w:tcMar>
              <w:top w:w="80" w:type="dxa"/>
              <w:left w:w="90" w:type="dxa"/>
              <w:bottom w:w="80" w:type="dxa"/>
              <w:right w:w="90" w:type="dxa"/>
            </w:tcMar>
            <w:vAlign w:val="center"/>
          </w:tcPr>
          <w:p w14:paraId="1F792B9A">
            <w:pPr>
              <w:spacing w:before="0" w:after="0" w:line="228" w:lineRule="auto"/>
              <w:jc w:val="center"/>
            </w:pPr>
            <w:r>
              <w:rPr>
                <w:rFonts w:ascii="Noto Serif CJK SC" w:hAnsi="Noto Serif CJK SC" w:eastAsia="Noto Serif CJK SC" w:cs="Noto Serif CJK SC"/>
                <w:sz w:val="15"/>
              </w:rPr>
              <w:t>0.21</w:t>
            </w:r>
          </w:p>
        </w:tc>
      </w:tr>
      <w:tr w14:paraId="49E6FABA">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78AB2F55">
            <w:pPr>
              <w:spacing w:before="0" w:after="0" w:line="228" w:lineRule="auto"/>
              <w:jc w:val="center"/>
            </w:pPr>
            <w:r>
              <w:rPr>
                <w:rFonts w:ascii="Noto Serif CJK SC" w:hAnsi="Noto Serif CJK SC" w:eastAsia="Noto Serif CJK SC" w:cs="Noto Serif CJK SC"/>
                <w:sz w:val="15"/>
              </w:rPr>
              <w:t>抖音</w:t>
            </w:r>
          </w:p>
        </w:tc>
        <w:tc>
          <w:tcPr>
            <w:tcW w:w="1577" w:type="dxa"/>
            <w:tcMar>
              <w:top w:w="80" w:type="dxa"/>
              <w:left w:w="90" w:type="dxa"/>
              <w:bottom w:w="80" w:type="dxa"/>
              <w:right w:w="90" w:type="dxa"/>
            </w:tcMar>
            <w:vAlign w:val="center"/>
          </w:tcPr>
          <w:p w14:paraId="26EEF2F4">
            <w:pPr>
              <w:spacing w:before="0" w:after="0" w:line="228" w:lineRule="auto"/>
              <w:jc w:val="center"/>
            </w:pPr>
            <w:r>
              <w:rPr>
                <w:rFonts w:ascii="Noto Serif CJK SC" w:hAnsi="Noto Serif CJK SC" w:eastAsia="Noto Serif CJK SC" w:cs="Noto Serif CJK SC"/>
                <w:sz w:val="15"/>
              </w:rPr>
              <w:t>1</w:t>
            </w:r>
          </w:p>
        </w:tc>
        <w:tc>
          <w:tcPr>
            <w:tcW w:w="1577" w:type="dxa"/>
            <w:tcMar>
              <w:top w:w="80" w:type="dxa"/>
              <w:left w:w="90" w:type="dxa"/>
              <w:bottom w:w="80" w:type="dxa"/>
              <w:right w:w="90" w:type="dxa"/>
            </w:tcMar>
            <w:vAlign w:val="center"/>
          </w:tcPr>
          <w:p w14:paraId="7CA48F2F">
            <w:pPr>
              <w:spacing w:before="0" w:after="0" w:line="228" w:lineRule="auto"/>
              <w:jc w:val="center"/>
            </w:pPr>
            <w:r>
              <w:rPr>
                <w:rFonts w:ascii="Noto Serif CJK SC" w:hAnsi="Noto Serif CJK SC" w:eastAsia="Noto Serif CJK SC" w:cs="Noto Serif CJK SC"/>
                <w:sz w:val="15"/>
              </w:rPr>
              <w:t>0.60</w:t>
            </w:r>
          </w:p>
        </w:tc>
        <w:tc>
          <w:tcPr>
            <w:tcW w:w="1577" w:type="dxa"/>
            <w:tcMar>
              <w:top w:w="80" w:type="dxa"/>
              <w:left w:w="90" w:type="dxa"/>
              <w:bottom w:w="80" w:type="dxa"/>
              <w:right w:w="90" w:type="dxa"/>
            </w:tcMar>
            <w:vAlign w:val="center"/>
          </w:tcPr>
          <w:p w14:paraId="39E1CEA1">
            <w:pPr>
              <w:spacing w:before="0" w:after="0" w:line="228" w:lineRule="auto"/>
              <w:jc w:val="center"/>
            </w:pPr>
            <w:r>
              <w:rPr>
                <w:rFonts w:ascii="Noto Serif CJK SC" w:hAnsi="Noto Serif CJK SC" w:eastAsia="Noto Serif CJK SC" w:cs="Noto Serif CJK SC"/>
                <w:sz w:val="15"/>
              </w:rPr>
              <w:t>1.20</w:t>
            </w:r>
          </w:p>
        </w:tc>
        <w:tc>
          <w:tcPr>
            <w:tcW w:w="1577" w:type="dxa"/>
            <w:tcMar>
              <w:top w:w="80" w:type="dxa"/>
              <w:left w:w="90" w:type="dxa"/>
              <w:bottom w:w="80" w:type="dxa"/>
              <w:right w:w="90" w:type="dxa"/>
            </w:tcMar>
            <w:vAlign w:val="center"/>
          </w:tcPr>
          <w:p w14:paraId="4000A936">
            <w:pPr>
              <w:spacing w:before="0" w:after="0" w:line="228" w:lineRule="auto"/>
              <w:jc w:val="center"/>
            </w:pPr>
            <w:r>
              <w:rPr>
                <w:rFonts w:ascii="Noto Serif CJK SC" w:hAnsi="Noto Serif CJK SC" w:eastAsia="Noto Serif CJK SC" w:cs="Noto Serif CJK SC"/>
                <w:sz w:val="15"/>
              </w:rPr>
              <w:t>0.42</w:t>
            </w:r>
          </w:p>
        </w:tc>
        <w:tc>
          <w:tcPr>
            <w:tcW w:w="1577" w:type="dxa"/>
            <w:tcMar>
              <w:top w:w="80" w:type="dxa"/>
              <w:left w:w="90" w:type="dxa"/>
              <w:bottom w:w="80" w:type="dxa"/>
              <w:right w:w="90" w:type="dxa"/>
            </w:tcMar>
            <w:vAlign w:val="center"/>
          </w:tcPr>
          <w:p w14:paraId="348C13CE">
            <w:pPr>
              <w:spacing w:before="0" w:after="0" w:line="228" w:lineRule="auto"/>
              <w:jc w:val="center"/>
            </w:pPr>
            <w:r>
              <w:rPr>
                <w:rFonts w:ascii="Noto Serif CJK SC" w:hAnsi="Noto Serif CJK SC" w:eastAsia="Noto Serif CJK SC" w:cs="Noto Serif CJK SC"/>
                <w:sz w:val="15"/>
              </w:rPr>
              <w:t>2.22</w:t>
            </w:r>
          </w:p>
        </w:tc>
      </w:tr>
      <w:tr w14:paraId="1D633490">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2A546857">
            <w:pPr>
              <w:spacing w:before="0" w:after="0" w:line="228" w:lineRule="auto"/>
              <w:jc w:val="center"/>
            </w:pPr>
            <w:r>
              <w:rPr>
                <w:rFonts w:ascii="Noto Serif CJK SC" w:hAnsi="Noto Serif CJK SC" w:eastAsia="Noto Serif CJK SC" w:cs="Noto Serif CJK SC"/>
                <w:sz w:val="15"/>
              </w:rPr>
              <w:t>抖音</w:t>
            </w:r>
          </w:p>
        </w:tc>
        <w:tc>
          <w:tcPr>
            <w:tcW w:w="1577" w:type="dxa"/>
            <w:tcMar>
              <w:top w:w="80" w:type="dxa"/>
              <w:left w:w="90" w:type="dxa"/>
              <w:bottom w:w="80" w:type="dxa"/>
              <w:right w:w="90" w:type="dxa"/>
            </w:tcMar>
            <w:vAlign w:val="center"/>
          </w:tcPr>
          <w:p w14:paraId="4C5C6927">
            <w:pPr>
              <w:spacing w:before="0" w:after="0" w:line="228" w:lineRule="auto"/>
              <w:jc w:val="center"/>
            </w:pPr>
            <w:r>
              <w:rPr>
                <w:rFonts w:ascii="Noto Serif CJK SC" w:hAnsi="Noto Serif CJK SC" w:eastAsia="Noto Serif CJK SC" w:cs="Noto Serif CJK SC"/>
                <w:sz w:val="15"/>
              </w:rPr>
              <w:t>2</w:t>
            </w:r>
          </w:p>
        </w:tc>
        <w:tc>
          <w:tcPr>
            <w:tcW w:w="1577" w:type="dxa"/>
            <w:tcMar>
              <w:top w:w="80" w:type="dxa"/>
              <w:left w:w="90" w:type="dxa"/>
              <w:bottom w:w="80" w:type="dxa"/>
              <w:right w:w="90" w:type="dxa"/>
            </w:tcMar>
            <w:vAlign w:val="center"/>
          </w:tcPr>
          <w:p w14:paraId="17CA47D3">
            <w:pPr>
              <w:spacing w:before="0" w:after="0" w:line="228" w:lineRule="auto"/>
              <w:jc w:val="center"/>
            </w:pPr>
            <w:r>
              <w:rPr>
                <w:rFonts w:ascii="Noto Serif CJK SC" w:hAnsi="Noto Serif CJK SC" w:eastAsia="Noto Serif CJK SC" w:cs="Noto Serif CJK SC"/>
                <w:sz w:val="15"/>
              </w:rPr>
              <w:t>0.79</w:t>
            </w:r>
          </w:p>
        </w:tc>
        <w:tc>
          <w:tcPr>
            <w:tcW w:w="1577" w:type="dxa"/>
            <w:tcMar>
              <w:top w:w="80" w:type="dxa"/>
              <w:left w:w="90" w:type="dxa"/>
              <w:bottom w:w="80" w:type="dxa"/>
              <w:right w:w="90" w:type="dxa"/>
            </w:tcMar>
            <w:vAlign w:val="center"/>
          </w:tcPr>
          <w:p w14:paraId="12D1D398">
            <w:pPr>
              <w:spacing w:before="0" w:after="0" w:line="228" w:lineRule="auto"/>
              <w:jc w:val="center"/>
            </w:pPr>
            <w:r>
              <w:rPr>
                <w:rFonts w:ascii="Noto Serif CJK SC" w:hAnsi="Noto Serif CJK SC" w:eastAsia="Noto Serif CJK SC" w:cs="Noto Serif CJK SC"/>
                <w:sz w:val="15"/>
              </w:rPr>
              <w:t>3.50</w:t>
            </w:r>
          </w:p>
        </w:tc>
        <w:tc>
          <w:tcPr>
            <w:tcW w:w="1577" w:type="dxa"/>
            <w:tcMar>
              <w:top w:w="80" w:type="dxa"/>
              <w:left w:w="90" w:type="dxa"/>
              <w:bottom w:w="80" w:type="dxa"/>
              <w:right w:w="90" w:type="dxa"/>
            </w:tcMar>
            <w:vAlign w:val="center"/>
          </w:tcPr>
          <w:p w14:paraId="5DA7A91A">
            <w:pPr>
              <w:spacing w:before="0" w:after="0" w:line="228" w:lineRule="auto"/>
              <w:jc w:val="center"/>
            </w:pPr>
            <w:r>
              <w:rPr>
                <w:rFonts w:ascii="Noto Serif CJK SC" w:hAnsi="Noto Serif CJK SC" w:eastAsia="Noto Serif CJK SC" w:cs="Noto Serif CJK SC"/>
                <w:sz w:val="15"/>
              </w:rPr>
              <w:t>0.45</w:t>
            </w:r>
          </w:p>
        </w:tc>
        <w:tc>
          <w:tcPr>
            <w:tcW w:w="1577" w:type="dxa"/>
            <w:tcMar>
              <w:top w:w="80" w:type="dxa"/>
              <w:left w:w="90" w:type="dxa"/>
              <w:bottom w:w="80" w:type="dxa"/>
              <w:right w:w="90" w:type="dxa"/>
            </w:tcMar>
            <w:vAlign w:val="center"/>
          </w:tcPr>
          <w:p w14:paraId="509D43C3">
            <w:pPr>
              <w:spacing w:before="0" w:after="0" w:line="228" w:lineRule="auto"/>
              <w:jc w:val="center"/>
            </w:pPr>
            <w:r>
              <w:rPr>
                <w:rFonts w:ascii="Noto Serif CJK SC" w:hAnsi="Noto Serif CJK SC" w:eastAsia="Noto Serif CJK SC" w:cs="Noto Serif CJK SC"/>
                <w:sz w:val="15"/>
              </w:rPr>
              <w:t>4.74</w:t>
            </w:r>
          </w:p>
        </w:tc>
      </w:tr>
      <w:tr w14:paraId="0BE0BC5C">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1AAC23C4">
            <w:pPr>
              <w:spacing w:before="0" w:after="0" w:line="228" w:lineRule="auto"/>
              <w:jc w:val="center"/>
            </w:pPr>
            <w:r>
              <w:rPr>
                <w:rFonts w:ascii="Noto Serif CJK SC" w:hAnsi="Noto Serif CJK SC" w:eastAsia="Noto Serif CJK SC" w:cs="Noto Serif CJK SC"/>
                <w:sz w:val="15"/>
              </w:rPr>
              <w:t>抖音</w:t>
            </w:r>
          </w:p>
        </w:tc>
        <w:tc>
          <w:tcPr>
            <w:tcW w:w="1577" w:type="dxa"/>
            <w:tcMar>
              <w:top w:w="80" w:type="dxa"/>
              <w:left w:w="90" w:type="dxa"/>
              <w:bottom w:w="80" w:type="dxa"/>
              <w:right w:w="90" w:type="dxa"/>
            </w:tcMar>
            <w:vAlign w:val="center"/>
          </w:tcPr>
          <w:p w14:paraId="05580CB3">
            <w:pPr>
              <w:spacing w:before="0" w:after="0" w:line="228" w:lineRule="auto"/>
              <w:jc w:val="center"/>
            </w:pPr>
            <w:r>
              <w:rPr>
                <w:rFonts w:ascii="Noto Serif CJK SC" w:hAnsi="Noto Serif CJK SC" w:eastAsia="Noto Serif CJK SC" w:cs="Noto Serif CJK SC"/>
                <w:sz w:val="15"/>
              </w:rPr>
              <w:t>3</w:t>
            </w:r>
          </w:p>
        </w:tc>
        <w:tc>
          <w:tcPr>
            <w:tcW w:w="1577" w:type="dxa"/>
            <w:tcMar>
              <w:top w:w="80" w:type="dxa"/>
              <w:left w:w="90" w:type="dxa"/>
              <w:bottom w:w="80" w:type="dxa"/>
              <w:right w:w="90" w:type="dxa"/>
            </w:tcMar>
            <w:vAlign w:val="center"/>
          </w:tcPr>
          <w:p w14:paraId="4C66A6C5">
            <w:pPr>
              <w:spacing w:before="0" w:after="0" w:line="228" w:lineRule="auto"/>
              <w:jc w:val="center"/>
            </w:pPr>
            <w:r>
              <w:rPr>
                <w:rFonts w:ascii="Noto Serif CJK SC" w:hAnsi="Noto Serif CJK SC" w:eastAsia="Noto Serif CJK SC" w:cs="Noto Serif CJK SC"/>
                <w:sz w:val="15"/>
              </w:rPr>
              <w:t>0.77</w:t>
            </w:r>
          </w:p>
        </w:tc>
        <w:tc>
          <w:tcPr>
            <w:tcW w:w="1577" w:type="dxa"/>
            <w:tcMar>
              <w:top w:w="80" w:type="dxa"/>
              <w:left w:w="90" w:type="dxa"/>
              <w:bottom w:w="80" w:type="dxa"/>
              <w:right w:w="90" w:type="dxa"/>
            </w:tcMar>
            <w:vAlign w:val="center"/>
          </w:tcPr>
          <w:p w14:paraId="0385CA89">
            <w:pPr>
              <w:spacing w:before="0" w:after="0" w:line="228" w:lineRule="auto"/>
              <w:jc w:val="center"/>
            </w:pPr>
            <w:r>
              <w:rPr>
                <w:rFonts w:ascii="Noto Serif CJK SC" w:hAnsi="Noto Serif CJK SC" w:eastAsia="Noto Serif CJK SC" w:cs="Noto Serif CJK SC"/>
                <w:sz w:val="15"/>
              </w:rPr>
              <w:t>3.50</w:t>
            </w:r>
          </w:p>
        </w:tc>
        <w:tc>
          <w:tcPr>
            <w:tcW w:w="1577" w:type="dxa"/>
            <w:tcMar>
              <w:top w:w="80" w:type="dxa"/>
              <w:left w:w="90" w:type="dxa"/>
              <w:bottom w:w="80" w:type="dxa"/>
              <w:right w:w="90" w:type="dxa"/>
            </w:tcMar>
            <w:vAlign w:val="center"/>
          </w:tcPr>
          <w:p w14:paraId="15C3C543">
            <w:pPr>
              <w:spacing w:before="0" w:after="0" w:line="228" w:lineRule="auto"/>
              <w:jc w:val="center"/>
            </w:pPr>
            <w:r>
              <w:rPr>
                <w:rFonts w:ascii="Noto Serif CJK SC" w:hAnsi="Noto Serif CJK SC" w:eastAsia="Noto Serif CJK SC" w:cs="Noto Serif CJK SC"/>
                <w:sz w:val="15"/>
              </w:rPr>
              <w:t>0.61</w:t>
            </w:r>
          </w:p>
        </w:tc>
        <w:tc>
          <w:tcPr>
            <w:tcW w:w="1577" w:type="dxa"/>
            <w:tcMar>
              <w:top w:w="80" w:type="dxa"/>
              <w:left w:w="90" w:type="dxa"/>
              <w:bottom w:w="80" w:type="dxa"/>
              <w:right w:w="90" w:type="dxa"/>
            </w:tcMar>
            <w:vAlign w:val="center"/>
          </w:tcPr>
          <w:p w14:paraId="510ED45D">
            <w:pPr>
              <w:spacing w:before="0" w:after="0" w:line="228" w:lineRule="auto"/>
              <w:jc w:val="center"/>
            </w:pPr>
            <w:r>
              <w:rPr>
                <w:rFonts w:ascii="Noto Serif CJK SC" w:hAnsi="Noto Serif CJK SC" w:eastAsia="Noto Serif CJK SC" w:cs="Noto Serif CJK SC"/>
                <w:sz w:val="15"/>
              </w:rPr>
              <w:t>4.88</w:t>
            </w:r>
          </w:p>
        </w:tc>
      </w:tr>
      <w:tr w14:paraId="106B6D35">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62D5BEC8">
            <w:pPr>
              <w:spacing w:before="0" w:after="0" w:line="228" w:lineRule="auto"/>
              <w:jc w:val="center"/>
            </w:pPr>
            <w:r>
              <w:rPr>
                <w:rFonts w:ascii="Noto Serif CJK SC" w:hAnsi="Noto Serif CJK SC" w:eastAsia="Noto Serif CJK SC" w:cs="Noto Serif CJK SC"/>
                <w:sz w:val="15"/>
              </w:rPr>
              <w:t>抖音</w:t>
            </w:r>
          </w:p>
        </w:tc>
        <w:tc>
          <w:tcPr>
            <w:tcW w:w="1577" w:type="dxa"/>
            <w:tcMar>
              <w:top w:w="80" w:type="dxa"/>
              <w:left w:w="90" w:type="dxa"/>
              <w:bottom w:w="80" w:type="dxa"/>
              <w:right w:w="90" w:type="dxa"/>
            </w:tcMar>
            <w:vAlign w:val="center"/>
          </w:tcPr>
          <w:p w14:paraId="045E398F">
            <w:pPr>
              <w:spacing w:before="0" w:after="0" w:line="228" w:lineRule="auto"/>
              <w:jc w:val="center"/>
            </w:pPr>
            <w:r>
              <w:rPr>
                <w:rFonts w:ascii="Noto Serif CJK SC" w:hAnsi="Noto Serif CJK SC" w:eastAsia="Noto Serif CJK SC" w:cs="Noto Serif CJK SC"/>
                <w:sz w:val="15"/>
              </w:rPr>
              <w:t>4</w:t>
            </w:r>
          </w:p>
        </w:tc>
        <w:tc>
          <w:tcPr>
            <w:tcW w:w="1577" w:type="dxa"/>
            <w:tcMar>
              <w:top w:w="80" w:type="dxa"/>
              <w:left w:w="90" w:type="dxa"/>
              <w:bottom w:w="80" w:type="dxa"/>
              <w:right w:w="90" w:type="dxa"/>
            </w:tcMar>
            <w:vAlign w:val="center"/>
          </w:tcPr>
          <w:p w14:paraId="41C3CB34">
            <w:pPr>
              <w:spacing w:before="0" w:after="0" w:line="228" w:lineRule="auto"/>
              <w:jc w:val="center"/>
            </w:pPr>
            <w:r>
              <w:rPr>
                <w:rFonts w:ascii="Noto Serif CJK SC" w:hAnsi="Noto Serif CJK SC" w:eastAsia="Noto Serif CJK SC" w:cs="Noto Serif CJK SC"/>
                <w:sz w:val="15"/>
              </w:rPr>
              <w:t>0.12</w:t>
            </w:r>
          </w:p>
        </w:tc>
        <w:tc>
          <w:tcPr>
            <w:tcW w:w="1577" w:type="dxa"/>
            <w:tcMar>
              <w:top w:w="80" w:type="dxa"/>
              <w:left w:w="90" w:type="dxa"/>
              <w:bottom w:w="80" w:type="dxa"/>
              <w:right w:w="90" w:type="dxa"/>
            </w:tcMar>
            <w:vAlign w:val="center"/>
          </w:tcPr>
          <w:p w14:paraId="0225D65B">
            <w:pPr>
              <w:spacing w:before="0" w:after="0" w:line="228" w:lineRule="auto"/>
              <w:jc w:val="center"/>
            </w:pPr>
            <w:r>
              <w:rPr>
                <w:rFonts w:ascii="Noto Serif CJK SC" w:hAnsi="Noto Serif CJK SC" w:eastAsia="Noto Serif CJK SC" w:cs="Noto Serif CJK SC"/>
                <w:sz w:val="15"/>
              </w:rPr>
              <w:t>3.50</w:t>
            </w:r>
          </w:p>
        </w:tc>
        <w:tc>
          <w:tcPr>
            <w:tcW w:w="1577" w:type="dxa"/>
            <w:tcMar>
              <w:top w:w="80" w:type="dxa"/>
              <w:left w:w="90" w:type="dxa"/>
              <w:bottom w:w="80" w:type="dxa"/>
              <w:right w:w="90" w:type="dxa"/>
            </w:tcMar>
            <w:vAlign w:val="center"/>
          </w:tcPr>
          <w:p w14:paraId="370017F1">
            <w:pPr>
              <w:spacing w:before="0" w:after="0" w:line="228" w:lineRule="auto"/>
              <w:jc w:val="center"/>
            </w:pPr>
            <w:r>
              <w:rPr>
                <w:rFonts w:ascii="Noto Serif CJK SC" w:hAnsi="Noto Serif CJK SC" w:eastAsia="Noto Serif CJK SC" w:cs="Noto Serif CJK SC"/>
                <w:sz w:val="15"/>
              </w:rPr>
              <w:t>0.21</w:t>
            </w:r>
          </w:p>
        </w:tc>
        <w:tc>
          <w:tcPr>
            <w:tcW w:w="1577" w:type="dxa"/>
            <w:tcMar>
              <w:top w:w="80" w:type="dxa"/>
              <w:left w:w="90" w:type="dxa"/>
              <w:bottom w:w="80" w:type="dxa"/>
              <w:right w:w="90" w:type="dxa"/>
            </w:tcMar>
            <w:vAlign w:val="center"/>
          </w:tcPr>
          <w:p w14:paraId="608062E3">
            <w:pPr>
              <w:spacing w:before="0" w:after="0" w:line="228" w:lineRule="auto"/>
              <w:jc w:val="center"/>
            </w:pPr>
            <w:r>
              <w:rPr>
                <w:rFonts w:ascii="Noto Serif CJK SC" w:hAnsi="Noto Serif CJK SC" w:eastAsia="Noto Serif CJK SC" w:cs="Noto Serif CJK SC"/>
                <w:sz w:val="15"/>
              </w:rPr>
              <w:t>3.83</w:t>
            </w:r>
          </w:p>
        </w:tc>
      </w:tr>
      <w:tr w14:paraId="56BA8A09">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67E180DD">
            <w:pPr>
              <w:spacing w:before="0" w:after="0" w:line="228" w:lineRule="auto"/>
              <w:jc w:val="center"/>
            </w:pPr>
            <w:r>
              <w:rPr>
                <w:rFonts w:ascii="Noto Serif CJK SC" w:hAnsi="Noto Serif CJK SC" w:eastAsia="Noto Serif CJK SC" w:cs="Noto Serif CJK SC"/>
                <w:sz w:val="15"/>
              </w:rPr>
              <w:t>抖音</w:t>
            </w:r>
          </w:p>
        </w:tc>
        <w:tc>
          <w:tcPr>
            <w:tcW w:w="1577" w:type="dxa"/>
            <w:tcMar>
              <w:top w:w="80" w:type="dxa"/>
              <w:left w:w="90" w:type="dxa"/>
              <w:bottom w:w="80" w:type="dxa"/>
              <w:right w:w="90" w:type="dxa"/>
            </w:tcMar>
            <w:vAlign w:val="center"/>
          </w:tcPr>
          <w:p w14:paraId="6F9B4359">
            <w:pPr>
              <w:spacing w:before="0" w:after="0" w:line="228" w:lineRule="auto"/>
              <w:jc w:val="center"/>
            </w:pPr>
            <w:r>
              <w:rPr>
                <w:rFonts w:ascii="Noto Serif CJK SC" w:hAnsi="Noto Serif CJK SC" w:eastAsia="Noto Serif CJK SC" w:cs="Noto Serif CJK SC"/>
                <w:sz w:val="15"/>
              </w:rPr>
              <w:t>5</w:t>
            </w:r>
          </w:p>
        </w:tc>
        <w:tc>
          <w:tcPr>
            <w:tcW w:w="1577" w:type="dxa"/>
            <w:tcMar>
              <w:top w:w="80" w:type="dxa"/>
              <w:left w:w="90" w:type="dxa"/>
              <w:bottom w:w="80" w:type="dxa"/>
              <w:right w:w="90" w:type="dxa"/>
            </w:tcMar>
            <w:vAlign w:val="center"/>
          </w:tcPr>
          <w:p w14:paraId="24910713">
            <w:pPr>
              <w:spacing w:before="0" w:after="0" w:line="228" w:lineRule="auto"/>
              <w:jc w:val="center"/>
            </w:pPr>
            <w:r>
              <w:rPr>
                <w:rFonts w:ascii="Noto Serif CJK SC" w:hAnsi="Noto Serif CJK SC" w:eastAsia="Noto Serif CJK SC" w:cs="Noto Serif CJK SC"/>
                <w:sz w:val="15"/>
              </w:rPr>
              <w:t>0.40</w:t>
            </w:r>
          </w:p>
        </w:tc>
        <w:tc>
          <w:tcPr>
            <w:tcW w:w="1577" w:type="dxa"/>
            <w:tcMar>
              <w:top w:w="80" w:type="dxa"/>
              <w:left w:w="90" w:type="dxa"/>
              <w:bottom w:w="80" w:type="dxa"/>
              <w:right w:w="90" w:type="dxa"/>
            </w:tcMar>
            <w:vAlign w:val="center"/>
          </w:tcPr>
          <w:p w14:paraId="4C4F04A5">
            <w:pPr>
              <w:spacing w:before="0" w:after="0" w:line="228" w:lineRule="auto"/>
              <w:jc w:val="center"/>
            </w:pPr>
            <w:r>
              <w:rPr>
                <w:rFonts w:ascii="Noto Serif CJK SC" w:hAnsi="Noto Serif CJK SC" w:eastAsia="Noto Serif CJK SC" w:cs="Noto Serif CJK SC"/>
                <w:sz w:val="15"/>
              </w:rPr>
              <w:t>3.50</w:t>
            </w:r>
          </w:p>
        </w:tc>
        <w:tc>
          <w:tcPr>
            <w:tcW w:w="1577" w:type="dxa"/>
            <w:tcMar>
              <w:top w:w="80" w:type="dxa"/>
              <w:left w:w="90" w:type="dxa"/>
              <w:bottom w:w="80" w:type="dxa"/>
              <w:right w:w="90" w:type="dxa"/>
            </w:tcMar>
            <w:vAlign w:val="center"/>
          </w:tcPr>
          <w:p w14:paraId="21804A28">
            <w:pPr>
              <w:spacing w:before="0" w:after="0" w:line="228" w:lineRule="auto"/>
              <w:jc w:val="center"/>
            </w:pPr>
            <w:r>
              <w:rPr>
                <w:rFonts w:ascii="Noto Serif CJK SC" w:hAnsi="Noto Serif CJK SC" w:eastAsia="Noto Serif CJK SC" w:cs="Noto Serif CJK SC"/>
                <w:sz w:val="15"/>
              </w:rPr>
              <w:t>0.57</w:t>
            </w:r>
          </w:p>
        </w:tc>
        <w:tc>
          <w:tcPr>
            <w:tcW w:w="1577" w:type="dxa"/>
            <w:tcMar>
              <w:top w:w="80" w:type="dxa"/>
              <w:left w:w="90" w:type="dxa"/>
              <w:bottom w:w="80" w:type="dxa"/>
              <w:right w:w="90" w:type="dxa"/>
            </w:tcMar>
            <w:vAlign w:val="center"/>
          </w:tcPr>
          <w:p w14:paraId="181CB753">
            <w:pPr>
              <w:spacing w:before="0" w:after="0" w:line="228" w:lineRule="auto"/>
              <w:jc w:val="center"/>
            </w:pPr>
            <w:r>
              <w:rPr>
                <w:rFonts w:ascii="Noto Serif CJK SC" w:hAnsi="Noto Serif CJK SC" w:eastAsia="Noto Serif CJK SC" w:cs="Noto Serif CJK SC"/>
                <w:sz w:val="15"/>
              </w:rPr>
              <w:t>4.47</w:t>
            </w:r>
          </w:p>
        </w:tc>
      </w:tr>
      <w:tr w14:paraId="778C02A3">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427BC81B">
            <w:pPr>
              <w:spacing w:before="0" w:after="0" w:line="228" w:lineRule="auto"/>
              <w:jc w:val="center"/>
            </w:pPr>
            <w:r>
              <w:rPr>
                <w:rFonts w:ascii="Noto Serif CJK SC" w:hAnsi="Noto Serif CJK SC" w:eastAsia="Noto Serif CJK SC" w:cs="Noto Serif CJK SC"/>
                <w:sz w:val="15"/>
              </w:rPr>
              <w:t>小红书</w:t>
            </w:r>
          </w:p>
        </w:tc>
        <w:tc>
          <w:tcPr>
            <w:tcW w:w="1577" w:type="dxa"/>
            <w:tcMar>
              <w:top w:w="80" w:type="dxa"/>
              <w:left w:w="90" w:type="dxa"/>
              <w:bottom w:w="80" w:type="dxa"/>
              <w:right w:w="90" w:type="dxa"/>
            </w:tcMar>
            <w:vAlign w:val="center"/>
          </w:tcPr>
          <w:p w14:paraId="5FA5298F">
            <w:pPr>
              <w:spacing w:before="0" w:after="0" w:line="228" w:lineRule="auto"/>
              <w:jc w:val="center"/>
            </w:pPr>
            <w:r>
              <w:rPr>
                <w:rFonts w:ascii="Noto Serif CJK SC" w:hAnsi="Noto Serif CJK SC" w:eastAsia="Noto Serif CJK SC" w:cs="Noto Serif CJK SC"/>
                <w:sz w:val="15"/>
              </w:rPr>
              <w:t>1</w:t>
            </w:r>
          </w:p>
        </w:tc>
        <w:tc>
          <w:tcPr>
            <w:tcW w:w="1577" w:type="dxa"/>
            <w:tcMar>
              <w:top w:w="80" w:type="dxa"/>
              <w:left w:w="90" w:type="dxa"/>
              <w:bottom w:w="80" w:type="dxa"/>
              <w:right w:w="90" w:type="dxa"/>
            </w:tcMar>
            <w:vAlign w:val="center"/>
          </w:tcPr>
          <w:p w14:paraId="39B12499">
            <w:pPr>
              <w:spacing w:before="0" w:after="0" w:line="228" w:lineRule="auto"/>
              <w:jc w:val="center"/>
            </w:pPr>
            <w:r>
              <w:rPr>
                <w:rFonts w:ascii="Noto Serif CJK SC" w:hAnsi="Noto Serif CJK SC" w:eastAsia="Noto Serif CJK SC" w:cs="Noto Serif CJK SC"/>
                <w:sz w:val="15"/>
              </w:rPr>
              <w:t>2.43</w:t>
            </w:r>
          </w:p>
        </w:tc>
        <w:tc>
          <w:tcPr>
            <w:tcW w:w="1577" w:type="dxa"/>
            <w:tcMar>
              <w:top w:w="80" w:type="dxa"/>
              <w:left w:w="90" w:type="dxa"/>
              <w:bottom w:w="80" w:type="dxa"/>
              <w:right w:w="90" w:type="dxa"/>
            </w:tcMar>
            <w:vAlign w:val="center"/>
          </w:tcPr>
          <w:p w14:paraId="21EA9123">
            <w:pPr>
              <w:spacing w:before="0" w:after="0" w:line="228" w:lineRule="auto"/>
              <w:jc w:val="center"/>
            </w:pPr>
            <w:r>
              <w:rPr>
                <w:rFonts w:ascii="Noto Serif CJK SC" w:hAnsi="Noto Serif CJK SC" w:eastAsia="Noto Serif CJK SC" w:cs="Noto Serif CJK SC"/>
                <w:sz w:val="15"/>
              </w:rPr>
              <w:t>0.90</w:t>
            </w:r>
          </w:p>
        </w:tc>
        <w:tc>
          <w:tcPr>
            <w:tcW w:w="1577" w:type="dxa"/>
            <w:tcMar>
              <w:top w:w="80" w:type="dxa"/>
              <w:left w:w="90" w:type="dxa"/>
              <w:bottom w:w="80" w:type="dxa"/>
              <w:right w:w="90" w:type="dxa"/>
            </w:tcMar>
            <w:vAlign w:val="center"/>
          </w:tcPr>
          <w:p w14:paraId="6DF21919">
            <w:pPr>
              <w:spacing w:before="0" w:after="0" w:line="228" w:lineRule="auto"/>
              <w:jc w:val="center"/>
            </w:pPr>
            <w:r>
              <w:rPr>
                <w:rFonts w:ascii="Noto Serif CJK SC" w:hAnsi="Noto Serif CJK SC" w:eastAsia="Noto Serif CJK SC" w:cs="Noto Serif CJK SC"/>
                <w:sz w:val="15"/>
              </w:rPr>
              <w:t>0.44</w:t>
            </w:r>
          </w:p>
        </w:tc>
        <w:tc>
          <w:tcPr>
            <w:tcW w:w="1577" w:type="dxa"/>
            <w:tcMar>
              <w:top w:w="80" w:type="dxa"/>
              <w:left w:w="90" w:type="dxa"/>
              <w:bottom w:w="80" w:type="dxa"/>
              <w:right w:w="90" w:type="dxa"/>
            </w:tcMar>
            <w:vAlign w:val="center"/>
          </w:tcPr>
          <w:p w14:paraId="4F6E92CD">
            <w:pPr>
              <w:spacing w:before="0" w:after="0" w:line="228" w:lineRule="auto"/>
              <w:jc w:val="center"/>
            </w:pPr>
            <w:r>
              <w:rPr>
                <w:rFonts w:ascii="Noto Serif CJK SC" w:hAnsi="Noto Serif CJK SC" w:eastAsia="Noto Serif CJK SC" w:cs="Noto Serif CJK SC"/>
                <w:sz w:val="15"/>
              </w:rPr>
              <w:t>3.77</w:t>
            </w:r>
          </w:p>
        </w:tc>
      </w:tr>
      <w:tr w14:paraId="1BA78370">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35D039B9">
            <w:pPr>
              <w:spacing w:before="0" w:after="0" w:line="228" w:lineRule="auto"/>
              <w:jc w:val="center"/>
            </w:pPr>
            <w:r>
              <w:rPr>
                <w:rFonts w:ascii="Noto Serif CJK SC" w:hAnsi="Noto Serif CJK SC" w:eastAsia="Noto Serif CJK SC" w:cs="Noto Serif CJK SC"/>
                <w:sz w:val="15"/>
              </w:rPr>
              <w:t>小红书</w:t>
            </w:r>
          </w:p>
        </w:tc>
        <w:tc>
          <w:tcPr>
            <w:tcW w:w="1577" w:type="dxa"/>
            <w:tcMar>
              <w:top w:w="80" w:type="dxa"/>
              <w:left w:w="90" w:type="dxa"/>
              <w:bottom w:w="80" w:type="dxa"/>
              <w:right w:w="90" w:type="dxa"/>
            </w:tcMar>
            <w:vAlign w:val="center"/>
          </w:tcPr>
          <w:p w14:paraId="68A319D8">
            <w:pPr>
              <w:spacing w:before="0" w:after="0" w:line="228" w:lineRule="auto"/>
              <w:jc w:val="center"/>
            </w:pPr>
            <w:r>
              <w:rPr>
                <w:rFonts w:ascii="Noto Serif CJK SC" w:hAnsi="Noto Serif CJK SC" w:eastAsia="Noto Serif CJK SC" w:cs="Noto Serif CJK SC"/>
                <w:sz w:val="15"/>
              </w:rPr>
              <w:t>2</w:t>
            </w:r>
          </w:p>
        </w:tc>
        <w:tc>
          <w:tcPr>
            <w:tcW w:w="1577" w:type="dxa"/>
            <w:tcMar>
              <w:top w:w="80" w:type="dxa"/>
              <w:left w:w="90" w:type="dxa"/>
              <w:bottom w:w="80" w:type="dxa"/>
              <w:right w:w="90" w:type="dxa"/>
            </w:tcMar>
            <w:vAlign w:val="center"/>
          </w:tcPr>
          <w:p w14:paraId="63CEEC3B">
            <w:pPr>
              <w:spacing w:before="0" w:after="0" w:line="228" w:lineRule="auto"/>
              <w:jc w:val="center"/>
            </w:pPr>
            <w:r>
              <w:rPr>
                <w:rFonts w:ascii="Noto Serif CJK SC" w:hAnsi="Noto Serif CJK SC" w:eastAsia="Noto Serif CJK SC" w:cs="Noto Serif CJK SC"/>
                <w:sz w:val="15"/>
              </w:rPr>
              <w:t>0.21</w:t>
            </w:r>
          </w:p>
        </w:tc>
        <w:tc>
          <w:tcPr>
            <w:tcW w:w="1577" w:type="dxa"/>
            <w:tcMar>
              <w:top w:w="80" w:type="dxa"/>
              <w:left w:w="90" w:type="dxa"/>
              <w:bottom w:w="80" w:type="dxa"/>
              <w:right w:w="90" w:type="dxa"/>
            </w:tcMar>
            <w:vAlign w:val="center"/>
          </w:tcPr>
          <w:p w14:paraId="2EE12251">
            <w:pPr>
              <w:spacing w:before="0" w:after="0" w:line="228" w:lineRule="auto"/>
              <w:jc w:val="center"/>
            </w:pPr>
            <w:r>
              <w:rPr>
                <w:rFonts w:ascii="Noto Serif CJK SC" w:hAnsi="Noto Serif CJK SC" w:eastAsia="Noto Serif CJK SC" w:cs="Noto Serif CJK SC"/>
                <w:sz w:val="15"/>
              </w:rPr>
              <w:t>0.60</w:t>
            </w:r>
          </w:p>
        </w:tc>
        <w:tc>
          <w:tcPr>
            <w:tcW w:w="1577" w:type="dxa"/>
            <w:tcMar>
              <w:top w:w="80" w:type="dxa"/>
              <w:left w:w="90" w:type="dxa"/>
              <w:bottom w:w="80" w:type="dxa"/>
              <w:right w:w="90" w:type="dxa"/>
            </w:tcMar>
            <w:vAlign w:val="center"/>
          </w:tcPr>
          <w:p w14:paraId="4605572F">
            <w:pPr>
              <w:spacing w:before="0" w:after="0" w:line="228" w:lineRule="auto"/>
              <w:jc w:val="center"/>
            </w:pPr>
            <w:r>
              <w:rPr>
                <w:rFonts w:ascii="Noto Serif CJK SC" w:hAnsi="Noto Serif CJK SC" w:eastAsia="Noto Serif CJK SC" w:cs="Noto Serif CJK SC"/>
                <w:sz w:val="15"/>
              </w:rPr>
              <w:t>0.08</w:t>
            </w:r>
          </w:p>
        </w:tc>
        <w:tc>
          <w:tcPr>
            <w:tcW w:w="1577" w:type="dxa"/>
            <w:tcMar>
              <w:top w:w="80" w:type="dxa"/>
              <w:left w:w="90" w:type="dxa"/>
              <w:bottom w:w="80" w:type="dxa"/>
              <w:right w:w="90" w:type="dxa"/>
            </w:tcMar>
            <w:vAlign w:val="center"/>
          </w:tcPr>
          <w:p w14:paraId="526BC2D3">
            <w:pPr>
              <w:spacing w:before="0" w:after="0" w:line="228" w:lineRule="auto"/>
              <w:jc w:val="center"/>
            </w:pPr>
            <w:r>
              <w:rPr>
                <w:rFonts w:ascii="Noto Serif CJK SC" w:hAnsi="Noto Serif CJK SC" w:eastAsia="Noto Serif CJK SC" w:cs="Noto Serif CJK SC"/>
                <w:sz w:val="15"/>
              </w:rPr>
              <w:t>0.89</w:t>
            </w:r>
          </w:p>
        </w:tc>
      </w:tr>
      <w:tr w14:paraId="63A190A9">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519BDDBC">
            <w:pPr>
              <w:spacing w:before="0" w:after="0" w:line="228" w:lineRule="auto"/>
              <w:jc w:val="center"/>
            </w:pPr>
            <w:r>
              <w:rPr>
                <w:rFonts w:ascii="Noto Serif CJK SC" w:hAnsi="Noto Serif CJK SC" w:eastAsia="Noto Serif CJK SC" w:cs="Noto Serif CJK SC"/>
                <w:sz w:val="15"/>
              </w:rPr>
              <w:t>小红书</w:t>
            </w:r>
          </w:p>
        </w:tc>
        <w:tc>
          <w:tcPr>
            <w:tcW w:w="1577" w:type="dxa"/>
            <w:tcMar>
              <w:top w:w="80" w:type="dxa"/>
              <w:left w:w="90" w:type="dxa"/>
              <w:bottom w:w="80" w:type="dxa"/>
              <w:right w:w="90" w:type="dxa"/>
            </w:tcMar>
            <w:vAlign w:val="center"/>
          </w:tcPr>
          <w:p w14:paraId="518E82C5">
            <w:pPr>
              <w:spacing w:before="0" w:after="0" w:line="228" w:lineRule="auto"/>
              <w:jc w:val="center"/>
            </w:pPr>
            <w:r>
              <w:rPr>
                <w:rFonts w:ascii="Noto Serif CJK SC" w:hAnsi="Noto Serif CJK SC" w:eastAsia="Noto Serif CJK SC" w:cs="Noto Serif CJK SC"/>
                <w:sz w:val="15"/>
              </w:rPr>
              <w:t>3</w:t>
            </w:r>
          </w:p>
        </w:tc>
        <w:tc>
          <w:tcPr>
            <w:tcW w:w="1577" w:type="dxa"/>
            <w:tcMar>
              <w:top w:w="80" w:type="dxa"/>
              <w:left w:w="90" w:type="dxa"/>
              <w:bottom w:w="80" w:type="dxa"/>
              <w:right w:w="90" w:type="dxa"/>
            </w:tcMar>
            <w:vAlign w:val="center"/>
          </w:tcPr>
          <w:p w14:paraId="20642F5C">
            <w:pPr>
              <w:spacing w:before="0" w:after="0" w:line="228" w:lineRule="auto"/>
              <w:jc w:val="center"/>
            </w:pPr>
            <w:r>
              <w:rPr>
                <w:rFonts w:ascii="Noto Serif CJK SC" w:hAnsi="Noto Serif CJK SC" w:eastAsia="Noto Serif CJK SC" w:cs="Noto Serif CJK SC"/>
                <w:sz w:val="15"/>
              </w:rPr>
              <w:t>0.59</w:t>
            </w:r>
          </w:p>
        </w:tc>
        <w:tc>
          <w:tcPr>
            <w:tcW w:w="1577" w:type="dxa"/>
            <w:tcMar>
              <w:top w:w="80" w:type="dxa"/>
              <w:left w:w="90" w:type="dxa"/>
              <w:bottom w:w="80" w:type="dxa"/>
              <w:right w:w="90" w:type="dxa"/>
            </w:tcMar>
            <w:vAlign w:val="center"/>
          </w:tcPr>
          <w:p w14:paraId="3CD82D5A">
            <w:pPr>
              <w:spacing w:before="0" w:after="0" w:line="228" w:lineRule="auto"/>
              <w:jc w:val="center"/>
            </w:pPr>
            <w:r>
              <w:rPr>
                <w:rFonts w:ascii="Noto Serif CJK SC" w:hAnsi="Noto Serif CJK SC" w:eastAsia="Noto Serif CJK SC" w:cs="Noto Serif CJK SC"/>
                <w:sz w:val="15"/>
              </w:rPr>
              <w:t>0.60</w:t>
            </w:r>
          </w:p>
        </w:tc>
        <w:tc>
          <w:tcPr>
            <w:tcW w:w="1577" w:type="dxa"/>
            <w:tcMar>
              <w:top w:w="80" w:type="dxa"/>
              <w:left w:w="90" w:type="dxa"/>
              <w:bottom w:w="80" w:type="dxa"/>
              <w:right w:w="90" w:type="dxa"/>
            </w:tcMar>
            <w:vAlign w:val="center"/>
          </w:tcPr>
          <w:p w14:paraId="3EF31845">
            <w:pPr>
              <w:spacing w:before="0" w:after="0" w:line="228" w:lineRule="auto"/>
              <w:jc w:val="center"/>
            </w:pPr>
            <w:r>
              <w:rPr>
                <w:rFonts w:ascii="Noto Serif CJK SC" w:hAnsi="Noto Serif CJK SC" w:eastAsia="Noto Serif CJK SC" w:cs="Noto Serif CJK SC"/>
                <w:sz w:val="15"/>
              </w:rPr>
              <w:t>0.12</w:t>
            </w:r>
          </w:p>
        </w:tc>
        <w:tc>
          <w:tcPr>
            <w:tcW w:w="1577" w:type="dxa"/>
            <w:tcMar>
              <w:top w:w="80" w:type="dxa"/>
              <w:left w:w="90" w:type="dxa"/>
              <w:bottom w:w="80" w:type="dxa"/>
              <w:right w:w="90" w:type="dxa"/>
            </w:tcMar>
            <w:vAlign w:val="center"/>
          </w:tcPr>
          <w:p w14:paraId="35471160">
            <w:pPr>
              <w:spacing w:before="0" w:after="0" w:line="228" w:lineRule="auto"/>
              <w:jc w:val="center"/>
            </w:pPr>
            <w:r>
              <w:rPr>
                <w:rFonts w:ascii="Noto Serif CJK SC" w:hAnsi="Noto Serif CJK SC" w:eastAsia="Noto Serif CJK SC" w:cs="Noto Serif CJK SC"/>
                <w:sz w:val="15"/>
              </w:rPr>
              <w:t>1.31</w:t>
            </w:r>
          </w:p>
        </w:tc>
      </w:tr>
      <w:tr w14:paraId="20ED90AF">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5A11305E">
            <w:pPr>
              <w:spacing w:before="0" w:after="0" w:line="228" w:lineRule="auto"/>
              <w:jc w:val="center"/>
            </w:pPr>
            <w:r>
              <w:rPr>
                <w:rFonts w:ascii="Noto Serif CJK SC" w:hAnsi="Noto Serif CJK SC" w:eastAsia="Noto Serif CJK SC" w:cs="Noto Serif CJK SC"/>
                <w:sz w:val="15"/>
              </w:rPr>
              <w:t>小红书</w:t>
            </w:r>
          </w:p>
        </w:tc>
        <w:tc>
          <w:tcPr>
            <w:tcW w:w="1577" w:type="dxa"/>
            <w:tcMar>
              <w:top w:w="80" w:type="dxa"/>
              <w:left w:w="90" w:type="dxa"/>
              <w:bottom w:w="80" w:type="dxa"/>
              <w:right w:w="90" w:type="dxa"/>
            </w:tcMar>
            <w:vAlign w:val="center"/>
          </w:tcPr>
          <w:p w14:paraId="7C74F97A">
            <w:pPr>
              <w:spacing w:before="0" w:after="0" w:line="228" w:lineRule="auto"/>
              <w:jc w:val="center"/>
            </w:pPr>
            <w:r>
              <w:rPr>
                <w:rFonts w:ascii="Noto Serif CJK SC" w:hAnsi="Noto Serif CJK SC" w:eastAsia="Noto Serif CJK SC" w:cs="Noto Serif CJK SC"/>
                <w:sz w:val="15"/>
              </w:rPr>
              <w:t>4</w:t>
            </w:r>
          </w:p>
        </w:tc>
        <w:tc>
          <w:tcPr>
            <w:tcW w:w="1577" w:type="dxa"/>
            <w:tcMar>
              <w:top w:w="80" w:type="dxa"/>
              <w:left w:w="90" w:type="dxa"/>
              <w:bottom w:w="80" w:type="dxa"/>
              <w:right w:w="90" w:type="dxa"/>
            </w:tcMar>
            <w:vAlign w:val="center"/>
          </w:tcPr>
          <w:p w14:paraId="29376E40">
            <w:pPr>
              <w:spacing w:before="0" w:after="0" w:line="228" w:lineRule="auto"/>
              <w:jc w:val="center"/>
            </w:pPr>
            <w:r>
              <w:rPr>
                <w:rFonts w:ascii="Noto Serif CJK SC" w:hAnsi="Noto Serif CJK SC" w:eastAsia="Noto Serif CJK SC" w:cs="Noto Serif CJK SC"/>
                <w:sz w:val="15"/>
              </w:rPr>
              <w:t>0.13</w:t>
            </w:r>
          </w:p>
        </w:tc>
        <w:tc>
          <w:tcPr>
            <w:tcW w:w="1577" w:type="dxa"/>
            <w:tcMar>
              <w:top w:w="80" w:type="dxa"/>
              <w:left w:w="90" w:type="dxa"/>
              <w:bottom w:w="80" w:type="dxa"/>
              <w:right w:w="90" w:type="dxa"/>
            </w:tcMar>
            <w:vAlign w:val="center"/>
          </w:tcPr>
          <w:p w14:paraId="47221B86">
            <w:pPr>
              <w:spacing w:before="0" w:after="0" w:line="228" w:lineRule="auto"/>
              <w:jc w:val="center"/>
            </w:pPr>
            <w:r>
              <w:rPr>
                <w:rFonts w:ascii="Noto Serif CJK SC" w:hAnsi="Noto Serif CJK SC" w:eastAsia="Noto Serif CJK SC" w:cs="Noto Serif CJK SC"/>
                <w:sz w:val="15"/>
              </w:rPr>
              <w:t>0.70</w:t>
            </w:r>
          </w:p>
        </w:tc>
        <w:tc>
          <w:tcPr>
            <w:tcW w:w="1577" w:type="dxa"/>
            <w:tcMar>
              <w:top w:w="80" w:type="dxa"/>
              <w:left w:w="90" w:type="dxa"/>
              <w:bottom w:w="80" w:type="dxa"/>
              <w:right w:w="90" w:type="dxa"/>
            </w:tcMar>
            <w:vAlign w:val="center"/>
          </w:tcPr>
          <w:p w14:paraId="4CA5FFF4">
            <w:pPr>
              <w:spacing w:before="0" w:after="0" w:line="228" w:lineRule="auto"/>
              <w:jc w:val="center"/>
            </w:pPr>
            <w:r>
              <w:rPr>
                <w:rFonts w:ascii="Noto Serif CJK SC" w:hAnsi="Noto Serif CJK SC" w:eastAsia="Noto Serif CJK SC" w:cs="Noto Serif CJK SC"/>
                <w:sz w:val="15"/>
              </w:rPr>
              <w:t>0.09</w:t>
            </w:r>
          </w:p>
        </w:tc>
        <w:tc>
          <w:tcPr>
            <w:tcW w:w="1577" w:type="dxa"/>
            <w:tcMar>
              <w:top w:w="80" w:type="dxa"/>
              <w:left w:w="90" w:type="dxa"/>
              <w:bottom w:w="80" w:type="dxa"/>
              <w:right w:w="90" w:type="dxa"/>
            </w:tcMar>
            <w:vAlign w:val="center"/>
          </w:tcPr>
          <w:p w14:paraId="768D15CE">
            <w:pPr>
              <w:spacing w:before="0" w:after="0" w:line="228" w:lineRule="auto"/>
              <w:jc w:val="center"/>
            </w:pPr>
            <w:r>
              <w:rPr>
                <w:rFonts w:ascii="Noto Serif CJK SC" w:hAnsi="Noto Serif CJK SC" w:eastAsia="Noto Serif CJK SC" w:cs="Noto Serif CJK SC"/>
                <w:sz w:val="15"/>
              </w:rPr>
              <w:t>0.92</w:t>
            </w:r>
          </w:p>
        </w:tc>
      </w:tr>
      <w:tr w14:paraId="02CCA90F">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4AA3B967">
            <w:pPr>
              <w:spacing w:before="0" w:after="0" w:line="228" w:lineRule="auto"/>
              <w:jc w:val="center"/>
            </w:pPr>
            <w:r>
              <w:rPr>
                <w:rFonts w:ascii="Noto Serif CJK SC" w:hAnsi="Noto Serif CJK SC" w:eastAsia="Noto Serif CJK SC" w:cs="Noto Serif CJK SC"/>
                <w:sz w:val="15"/>
              </w:rPr>
              <w:t>小红书</w:t>
            </w:r>
          </w:p>
        </w:tc>
        <w:tc>
          <w:tcPr>
            <w:tcW w:w="1577" w:type="dxa"/>
            <w:tcMar>
              <w:top w:w="80" w:type="dxa"/>
              <w:left w:w="90" w:type="dxa"/>
              <w:bottom w:w="80" w:type="dxa"/>
              <w:right w:w="90" w:type="dxa"/>
            </w:tcMar>
            <w:vAlign w:val="center"/>
          </w:tcPr>
          <w:p w14:paraId="13F79F20">
            <w:pPr>
              <w:spacing w:before="0" w:after="0" w:line="228" w:lineRule="auto"/>
              <w:jc w:val="center"/>
            </w:pPr>
            <w:r>
              <w:rPr>
                <w:rFonts w:ascii="Noto Serif CJK SC" w:hAnsi="Noto Serif CJK SC" w:eastAsia="Noto Serif CJK SC" w:cs="Noto Serif CJK SC"/>
                <w:sz w:val="15"/>
              </w:rPr>
              <w:t>5</w:t>
            </w:r>
          </w:p>
        </w:tc>
        <w:tc>
          <w:tcPr>
            <w:tcW w:w="1577" w:type="dxa"/>
            <w:tcMar>
              <w:top w:w="80" w:type="dxa"/>
              <w:left w:w="90" w:type="dxa"/>
              <w:bottom w:w="80" w:type="dxa"/>
              <w:right w:w="90" w:type="dxa"/>
            </w:tcMar>
            <w:vAlign w:val="center"/>
          </w:tcPr>
          <w:p w14:paraId="7E3403C2">
            <w:pPr>
              <w:spacing w:before="0" w:after="0" w:line="228" w:lineRule="auto"/>
              <w:jc w:val="center"/>
            </w:pPr>
            <w:r>
              <w:rPr>
                <w:rFonts w:ascii="Noto Serif CJK SC" w:hAnsi="Noto Serif CJK SC" w:eastAsia="Noto Serif CJK SC" w:cs="Noto Serif CJK SC"/>
                <w:sz w:val="15"/>
              </w:rPr>
              <w:t>0.79</w:t>
            </w:r>
          </w:p>
        </w:tc>
        <w:tc>
          <w:tcPr>
            <w:tcW w:w="1577" w:type="dxa"/>
            <w:tcMar>
              <w:top w:w="80" w:type="dxa"/>
              <w:left w:w="90" w:type="dxa"/>
              <w:bottom w:w="80" w:type="dxa"/>
              <w:right w:w="90" w:type="dxa"/>
            </w:tcMar>
            <w:vAlign w:val="center"/>
          </w:tcPr>
          <w:p w14:paraId="7331E543">
            <w:pPr>
              <w:spacing w:before="0" w:after="0" w:line="228" w:lineRule="auto"/>
              <w:jc w:val="center"/>
            </w:pPr>
            <w:r>
              <w:rPr>
                <w:rFonts w:ascii="Noto Serif CJK SC" w:hAnsi="Noto Serif CJK SC" w:eastAsia="Noto Serif CJK SC" w:cs="Noto Serif CJK SC"/>
                <w:sz w:val="15"/>
              </w:rPr>
              <w:t>0.60</w:t>
            </w:r>
          </w:p>
        </w:tc>
        <w:tc>
          <w:tcPr>
            <w:tcW w:w="1577" w:type="dxa"/>
            <w:tcMar>
              <w:top w:w="80" w:type="dxa"/>
              <w:left w:w="90" w:type="dxa"/>
              <w:bottom w:w="80" w:type="dxa"/>
              <w:right w:w="90" w:type="dxa"/>
            </w:tcMar>
            <w:vAlign w:val="center"/>
          </w:tcPr>
          <w:p w14:paraId="02CC307A">
            <w:pPr>
              <w:spacing w:before="0" w:after="0" w:line="228" w:lineRule="auto"/>
              <w:jc w:val="center"/>
            </w:pPr>
            <w:r>
              <w:rPr>
                <w:rFonts w:ascii="Noto Serif CJK SC" w:hAnsi="Noto Serif CJK SC" w:eastAsia="Noto Serif CJK SC" w:cs="Noto Serif CJK SC"/>
                <w:sz w:val="15"/>
              </w:rPr>
              <w:t>0.20</w:t>
            </w:r>
          </w:p>
        </w:tc>
        <w:tc>
          <w:tcPr>
            <w:tcW w:w="1577" w:type="dxa"/>
            <w:tcMar>
              <w:top w:w="80" w:type="dxa"/>
              <w:left w:w="90" w:type="dxa"/>
              <w:bottom w:w="80" w:type="dxa"/>
              <w:right w:w="90" w:type="dxa"/>
            </w:tcMar>
            <w:vAlign w:val="center"/>
          </w:tcPr>
          <w:p w14:paraId="1C1E5E18">
            <w:pPr>
              <w:spacing w:before="0" w:after="0" w:line="228" w:lineRule="auto"/>
              <w:jc w:val="center"/>
            </w:pPr>
            <w:r>
              <w:rPr>
                <w:rFonts w:ascii="Noto Serif CJK SC" w:hAnsi="Noto Serif CJK SC" w:eastAsia="Noto Serif CJK SC" w:cs="Noto Serif CJK SC"/>
                <w:sz w:val="15"/>
              </w:rPr>
              <w:t>1.59</w:t>
            </w:r>
          </w:p>
        </w:tc>
      </w:tr>
      <w:tr w14:paraId="4D53A0FB">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48B7AFD4">
            <w:pPr>
              <w:spacing w:before="0" w:after="0" w:line="228" w:lineRule="auto"/>
              <w:jc w:val="center"/>
            </w:pPr>
            <w:r>
              <w:rPr>
                <w:rFonts w:ascii="Noto Serif CJK SC" w:hAnsi="Noto Serif CJK SC" w:eastAsia="Noto Serif CJK SC" w:cs="Noto Serif CJK SC"/>
                <w:sz w:val="15"/>
              </w:rPr>
              <w:t>微博</w:t>
            </w:r>
          </w:p>
        </w:tc>
        <w:tc>
          <w:tcPr>
            <w:tcW w:w="1577" w:type="dxa"/>
            <w:tcMar>
              <w:top w:w="80" w:type="dxa"/>
              <w:left w:w="90" w:type="dxa"/>
              <w:bottom w:w="80" w:type="dxa"/>
              <w:right w:w="90" w:type="dxa"/>
            </w:tcMar>
            <w:vAlign w:val="center"/>
          </w:tcPr>
          <w:p w14:paraId="7DD9E121">
            <w:pPr>
              <w:spacing w:before="0" w:after="0" w:line="228" w:lineRule="auto"/>
              <w:jc w:val="center"/>
            </w:pPr>
            <w:r>
              <w:rPr>
                <w:rFonts w:ascii="Noto Serif CJK SC" w:hAnsi="Noto Serif CJK SC" w:eastAsia="Noto Serif CJK SC" w:cs="Noto Serif CJK SC"/>
                <w:sz w:val="15"/>
              </w:rPr>
              <w:t>1</w:t>
            </w:r>
          </w:p>
        </w:tc>
        <w:tc>
          <w:tcPr>
            <w:tcW w:w="1577" w:type="dxa"/>
            <w:tcMar>
              <w:top w:w="80" w:type="dxa"/>
              <w:left w:w="90" w:type="dxa"/>
              <w:bottom w:w="80" w:type="dxa"/>
              <w:right w:w="90" w:type="dxa"/>
            </w:tcMar>
            <w:vAlign w:val="center"/>
          </w:tcPr>
          <w:p w14:paraId="70E40877">
            <w:pPr>
              <w:spacing w:before="0" w:after="0" w:line="228" w:lineRule="auto"/>
              <w:jc w:val="center"/>
            </w:pPr>
            <w:r>
              <w:rPr>
                <w:rFonts w:ascii="Noto Serif CJK SC" w:hAnsi="Noto Serif CJK SC" w:eastAsia="Noto Serif CJK SC" w:cs="Noto Serif CJK SC"/>
                <w:sz w:val="15"/>
              </w:rPr>
              <w:t>1.32</w:t>
            </w:r>
          </w:p>
        </w:tc>
        <w:tc>
          <w:tcPr>
            <w:tcW w:w="1577" w:type="dxa"/>
            <w:tcMar>
              <w:top w:w="80" w:type="dxa"/>
              <w:left w:w="90" w:type="dxa"/>
              <w:bottom w:w="80" w:type="dxa"/>
              <w:right w:w="90" w:type="dxa"/>
            </w:tcMar>
            <w:vAlign w:val="center"/>
          </w:tcPr>
          <w:p w14:paraId="334097FD">
            <w:pPr>
              <w:spacing w:before="0" w:after="0" w:line="228" w:lineRule="auto"/>
              <w:jc w:val="center"/>
            </w:pPr>
            <w:r>
              <w:rPr>
                <w:rFonts w:ascii="Noto Serif CJK SC" w:hAnsi="Noto Serif CJK SC" w:eastAsia="Noto Serif CJK SC" w:cs="Noto Serif CJK SC"/>
                <w:sz w:val="15"/>
              </w:rPr>
              <w:t>0.21</w:t>
            </w:r>
          </w:p>
        </w:tc>
        <w:tc>
          <w:tcPr>
            <w:tcW w:w="1577" w:type="dxa"/>
            <w:tcMar>
              <w:top w:w="80" w:type="dxa"/>
              <w:left w:w="90" w:type="dxa"/>
              <w:bottom w:w="80" w:type="dxa"/>
              <w:right w:w="90" w:type="dxa"/>
            </w:tcMar>
            <w:vAlign w:val="center"/>
          </w:tcPr>
          <w:p w14:paraId="7C947BA9">
            <w:pPr>
              <w:spacing w:before="0" w:after="0" w:line="228" w:lineRule="auto"/>
              <w:jc w:val="center"/>
            </w:pPr>
            <w:r>
              <w:rPr>
                <w:rFonts w:ascii="Noto Serif CJK SC" w:hAnsi="Noto Serif CJK SC" w:eastAsia="Noto Serif CJK SC" w:cs="Noto Serif CJK SC"/>
                <w:sz w:val="15"/>
              </w:rPr>
              <w:t>0.57</w:t>
            </w:r>
          </w:p>
        </w:tc>
        <w:tc>
          <w:tcPr>
            <w:tcW w:w="1577" w:type="dxa"/>
            <w:tcMar>
              <w:top w:w="80" w:type="dxa"/>
              <w:left w:w="90" w:type="dxa"/>
              <w:bottom w:w="80" w:type="dxa"/>
              <w:right w:w="90" w:type="dxa"/>
            </w:tcMar>
            <w:vAlign w:val="center"/>
          </w:tcPr>
          <w:p w14:paraId="1C07B794">
            <w:pPr>
              <w:spacing w:before="0" w:after="0" w:line="228" w:lineRule="auto"/>
              <w:jc w:val="center"/>
            </w:pPr>
            <w:r>
              <w:rPr>
                <w:rFonts w:ascii="Noto Serif CJK SC" w:hAnsi="Noto Serif CJK SC" w:eastAsia="Noto Serif CJK SC" w:cs="Noto Serif CJK SC"/>
                <w:sz w:val="15"/>
              </w:rPr>
              <w:t>2.10</w:t>
            </w:r>
          </w:p>
        </w:tc>
      </w:tr>
      <w:tr w14:paraId="2F1B6441">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1FCC7B22">
            <w:pPr>
              <w:spacing w:before="0" w:after="0" w:line="228" w:lineRule="auto"/>
              <w:jc w:val="center"/>
            </w:pPr>
            <w:r>
              <w:rPr>
                <w:rFonts w:ascii="Noto Serif CJK SC" w:hAnsi="Noto Serif CJK SC" w:eastAsia="Noto Serif CJK SC" w:cs="Noto Serif CJK SC"/>
                <w:sz w:val="15"/>
              </w:rPr>
              <w:t>微博</w:t>
            </w:r>
          </w:p>
        </w:tc>
        <w:tc>
          <w:tcPr>
            <w:tcW w:w="1577" w:type="dxa"/>
            <w:tcMar>
              <w:top w:w="80" w:type="dxa"/>
              <w:left w:w="90" w:type="dxa"/>
              <w:bottom w:w="80" w:type="dxa"/>
              <w:right w:w="90" w:type="dxa"/>
            </w:tcMar>
            <w:vAlign w:val="center"/>
          </w:tcPr>
          <w:p w14:paraId="1EB31613">
            <w:pPr>
              <w:spacing w:before="0" w:after="0" w:line="228" w:lineRule="auto"/>
              <w:jc w:val="center"/>
            </w:pPr>
            <w:r>
              <w:rPr>
                <w:rFonts w:ascii="Noto Serif CJK SC" w:hAnsi="Noto Serif CJK SC" w:eastAsia="Noto Serif CJK SC" w:cs="Noto Serif CJK SC"/>
                <w:sz w:val="15"/>
              </w:rPr>
              <w:t>2</w:t>
            </w:r>
          </w:p>
        </w:tc>
        <w:tc>
          <w:tcPr>
            <w:tcW w:w="1577" w:type="dxa"/>
            <w:tcMar>
              <w:top w:w="80" w:type="dxa"/>
              <w:left w:w="90" w:type="dxa"/>
              <w:bottom w:w="80" w:type="dxa"/>
              <w:right w:w="90" w:type="dxa"/>
            </w:tcMar>
            <w:vAlign w:val="center"/>
          </w:tcPr>
          <w:p w14:paraId="0AF06043">
            <w:pPr>
              <w:spacing w:before="0" w:after="0" w:line="228" w:lineRule="auto"/>
              <w:jc w:val="center"/>
            </w:pPr>
            <w:r>
              <w:rPr>
                <w:rFonts w:ascii="Noto Serif CJK SC" w:hAnsi="Noto Serif CJK SC" w:eastAsia="Noto Serif CJK SC" w:cs="Noto Serif CJK SC"/>
                <w:sz w:val="15"/>
              </w:rPr>
              <w:t>0.78</w:t>
            </w:r>
          </w:p>
        </w:tc>
        <w:tc>
          <w:tcPr>
            <w:tcW w:w="1577" w:type="dxa"/>
            <w:tcMar>
              <w:top w:w="80" w:type="dxa"/>
              <w:left w:w="90" w:type="dxa"/>
              <w:bottom w:w="80" w:type="dxa"/>
              <w:right w:w="90" w:type="dxa"/>
            </w:tcMar>
            <w:vAlign w:val="center"/>
          </w:tcPr>
          <w:p w14:paraId="2E4BE9AB">
            <w:pPr>
              <w:spacing w:before="0" w:after="0" w:line="228" w:lineRule="auto"/>
              <w:jc w:val="center"/>
            </w:pPr>
            <w:r>
              <w:rPr>
                <w:rFonts w:ascii="Noto Serif CJK SC" w:hAnsi="Noto Serif CJK SC" w:eastAsia="Noto Serif CJK SC" w:cs="Noto Serif CJK SC"/>
                <w:sz w:val="15"/>
              </w:rPr>
              <w:t>0.23</w:t>
            </w:r>
          </w:p>
        </w:tc>
        <w:tc>
          <w:tcPr>
            <w:tcW w:w="1577" w:type="dxa"/>
            <w:tcMar>
              <w:top w:w="80" w:type="dxa"/>
              <w:left w:w="90" w:type="dxa"/>
              <w:bottom w:w="80" w:type="dxa"/>
              <w:right w:w="90" w:type="dxa"/>
            </w:tcMar>
            <w:vAlign w:val="center"/>
          </w:tcPr>
          <w:p w14:paraId="64A78010">
            <w:pPr>
              <w:spacing w:before="0" w:after="0" w:line="228" w:lineRule="auto"/>
              <w:jc w:val="center"/>
            </w:pPr>
            <w:r>
              <w:rPr>
                <w:rFonts w:ascii="Noto Serif CJK SC" w:hAnsi="Noto Serif CJK SC" w:eastAsia="Noto Serif CJK SC" w:cs="Noto Serif CJK SC"/>
                <w:sz w:val="15"/>
              </w:rPr>
              <w:t>0.44</w:t>
            </w:r>
          </w:p>
        </w:tc>
        <w:tc>
          <w:tcPr>
            <w:tcW w:w="1577" w:type="dxa"/>
            <w:tcMar>
              <w:top w:w="80" w:type="dxa"/>
              <w:left w:w="90" w:type="dxa"/>
              <w:bottom w:w="80" w:type="dxa"/>
              <w:right w:w="90" w:type="dxa"/>
            </w:tcMar>
            <w:vAlign w:val="center"/>
          </w:tcPr>
          <w:p w14:paraId="3BA0B158">
            <w:pPr>
              <w:spacing w:before="0" w:after="0" w:line="228" w:lineRule="auto"/>
              <w:jc w:val="center"/>
            </w:pPr>
            <w:r>
              <w:rPr>
                <w:rFonts w:ascii="Noto Serif CJK SC" w:hAnsi="Noto Serif CJK SC" w:eastAsia="Noto Serif CJK SC" w:cs="Noto Serif CJK SC"/>
                <w:sz w:val="15"/>
              </w:rPr>
              <w:t>1.45</w:t>
            </w:r>
          </w:p>
        </w:tc>
      </w:tr>
      <w:tr w14:paraId="5B615775">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0C892DEB">
            <w:pPr>
              <w:spacing w:before="0" w:after="0" w:line="228" w:lineRule="auto"/>
              <w:jc w:val="center"/>
            </w:pPr>
            <w:r>
              <w:rPr>
                <w:rFonts w:ascii="Noto Serif CJK SC" w:hAnsi="Noto Serif CJK SC" w:eastAsia="Noto Serif CJK SC" w:cs="Noto Serif CJK SC"/>
                <w:sz w:val="15"/>
              </w:rPr>
              <w:t>微博</w:t>
            </w:r>
          </w:p>
        </w:tc>
        <w:tc>
          <w:tcPr>
            <w:tcW w:w="1577" w:type="dxa"/>
            <w:tcMar>
              <w:top w:w="80" w:type="dxa"/>
              <w:left w:w="90" w:type="dxa"/>
              <w:bottom w:w="80" w:type="dxa"/>
              <w:right w:w="90" w:type="dxa"/>
            </w:tcMar>
            <w:vAlign w:val="center"/>
          </w:tcPr>
          <w:p w14:paraId="3E025617">
            <w:pPr>
              <w:spacing w:before="0" w:after="0" w:line="228" w:lineRule="auto"/>
              <w:jc w:val="center"/>
            </w:pPr>
            <w:r>
              <w:rPr>
                <w:rFonts w:ascii="Noto Serif CJK SC" w:hAnsi="Noto Serif CJK SC" w:eastAsia="Noto Serif CJK SC" w:cs="Noto Serif CJK SC"/>
                <w:sz w:val="15"/>
              </w:rPr>
              <w:t>3</w:t>
            </w:r>
          </w:p>
        </w:tc>
        <w:tc>
          <w:tcPr>
            <w:tcW w:w="1577" w:type="dxa"/>
            <w:tcMar>
              <w:top w:w="80" w:type="dxa"/>
              <w:left w:w="90" w:type="dxa"/>
              <w:bottom w:w="80" w:type="dxa"/>
              <w:right w:w="90" w:type="dxa"/>
            </w:tcMar>
            <w:vAlign w:val="center"/>
          </w:tcPr>
          <w:p w14:paraId="762EF88E">
            <w:pPr>
              <w:spacing w:before="0" w:after="0" w:line="228" w:lineRule="auto"/>
              <w:jc w:val="center"/>
            </w:pPr>
            <w:r>
              <w:rPr>
                <w:rFonts w:ascii="Noto Serif CJK SC" w:hAnsi="Noto Serif CJK SC" w:eastAsia="Noto Serif CJK SC" w:cs="Noto Serif CJK SC"/>
                <w:sz w:val="15"/>
              </w:rPr>
              <w:t>0.25</w:t>
            </w:r>
          </w:p>
        </w:tc>
        <w:tc>
          <w:tcPr>
            <w:tcW w:w="1577" w:type="dxa"/>
            <w:tcMar>
              <w:top w:w="80" w:type="dxa"/>
              <w:left w:w="90" w:type="dxa"/>
              <w:bottom w:w="80" w:type="dxa"/>
              <w:right w:w="90" w:type="dxa"/>
            </w:tcMar>
            <w:vAlign w:val="center"/>
          </w:tcPr>
          <w:p w14:paraId="2E984CA4">
            <w:pPr>
              <w:spacing w:before="0" w:after="0" w:line="228" w:lineRule="auto"/>
              <w:jc w:val="center"/>
            </w:pPr>
            <w:r>
              <w:rPr>
                <w:rFonts w:ascii="Noto Serif CJK SC" w:hAnsi="Noto Serif CJK SC" w:eastAsia="Noto Serif CJK SC" w:cs="Noto Serif CJK SC"/>
                <w:sz w:val="15"/>
              </w:rPr>
              <w:t>0.19</w:t>
            </w:r>
          </w:p>
        </w:tc>
        <w:tc>
          <w:tcPr>
            <w:tcW w:w="1577" w:type="dxa"/>
            <w:tcMar>
              <w:top w:w="80" w:type="dxa"/>
              <w:left w:w="90" w:type="dxa"/>
              <w:bottom w:w="80" w:type="dxa"/>
              <w:right w:w="90" w:type="dxa"/>
            </w:tcMar>
            <w:vAlign w:val="center"/>
          </w:tcPr>
          <w:p w14:paraId="462DA85B">
            <w:pPr>
              <w:spacing w:before="0" w:after="0" w:line="228" w:lineRule="auto"/>
              <w:jc w:val="center"/>
            </w:pPr>
            <w:r>
              <w:rPr>
                <w:rFonts w:ascii="Noto Serif CJK SC" w:hAnsi="Noto Serif CJK SC" w:eastAsia="Noto Serif CJK SC" w:cs="Noto Serif CJK SC"/>
                <w:sz w:val="15"/>
              </w:rPr>
              <w:t>0.97</w:t>
            </w:r>
          </w:p>
        </w:tc>
        <w:tc>
          <w:tcPr>
            <w:tcW w:w="1577" w:type="dxa"/>
            <w:tcMar>
              <w:top w:w="80" w:type="dxa"/>
              <w:left w:w="90" w:type="dxa"/>
              <w:bottom w:w="80" w:type="dxa"/>
              <w:right w:w="90" w:type="dxa"/>
            </w:tcMar>
            <w:vAlign w:val="center"/>
          </w:tcPr>
          <w:p w14:paraId="06E36A9F">
            <w:pPr>
              <w:spacing w:before="0" w:after="0" w:line="228" w:lineRule="auto"/>
              <w:jc w:val="center"/>
            </w:pPr>
            <w:r>
              <w:rPr>
                <w:rFonts w:ascii="Noto Serif CJK SC" w:hAnsi="Noto Serif CJK SC" w:eastAsia="Noto Serif CJK SC" w:cs="Noto Serif CJK SC"/>
                <w:sz w:val="15"/>
              </w:rPr>
              <w:t>1.41</w:t>
            </w:r>
          </w:p>
        </w:tc>
      </w:tr>
      <w:tr w14:paraId="7F3F0107">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084881F7">
            <w:pPr>
              <w:spacing w:before="0" w:after="0" w:line="228" w:lineRule="auto"/>
              <w:jc w:val="center"/>
            </w:pPr>
            <w:r>
              <w:rPr>
                <w:rFonts w:ascii="Noto Serif CJK SC" w:hAnsi="Noto Serif CJK SC" w:eastAsia="Noto Serif CJK SC" w:cs="Noto Serif CJK SC"/>
                <w:sz w:val="15"/>
              </w:rPr>
              <w:t>微博</w:t>
            </w:r>
          </w:p>
        </w:tc>
        <w:tc>
          <w:tcPr>
            <w:tcW w:w="1577" w:type="dxa"/>
            <w:tcMar>
              <w:top w:w="80" w:type="dxa"/>
              <w:left w:w="90" w:type="dxa"/>
              <w:bottom w:w="80" w:type="dxa"/>
              <w:right w:w="90" w:type="dxa"/>
            </w:tcMar>
            <w:vAlign w:val="center"/>
          </w:tcPr>
          <w:p w14:paraId="256E5F3F">
            <w:pPr>
              <w:spacing w:before="0" w:after="0" w:line="228" w:lineRule="auto"/>
              <w:jc w:val="center"/>
            </w:pPr>
            <w:r>
              <w:rPr>
                <w:rFonts w:ascii="Noto Serif CJK SC" w:hAnsi="Noto Serif CJK SC" w:eastAsia="Noto Serif CJK SC" w:cs="Noto Serif CJK SC"/>
                <w:sz w:val="15"/>
              </w:rPr>
              <w:t>4</w:t>
            </w:r>
          </w:p>
        </w:tc>
        <w:tc>
          <w:tcPr>
            <w:tcW w:w="1577" w:type="dxa"/>
            <w:tcMar>
              <w:top w:w="80" w:type="dxa"/>
              <w:left w:w="90" w:type="dxa"/>
              <w:bottom w:w="80" w:type="dxa"/>
              <w:right w:w="90" w:type="dxa"/>
            </w:tcMar>
            <w:vAlign w:val="center"/>
          </w:tcPr>
          <w:p w14:paraId="205B3344">
            <w:pPr>
              <w:spacing w:before="0" w:after="0" w:line="228" w:lineRule="auto"/>
              <w:jc w:val="center"/>
            </w:pPr>
            <w:r>
              <w:rPr>
                <w:rFonts w:ascii="Noto Serif CJK SC" w:hAnsi="Noto Serif CJK SC" w:eastAsia="Noto Serif CJK SC" w:cs="Noto Serif CJK SC"/>
                <w:sz w:val="15"/>
              </w:rPr>
              <w:t>1.21</w:t>
            </w:r>
          </w:p>
        </w:tc>
        <w:tc>
          <w:tcPr>
            <w:tcW w:w="1577" w:type="dxa"/>
            <w:tcMar>
              <w:top w:w="80" w:type="dxa"/>
              <w:left w:w="90" w:type="dxa"/>
              <w:bottom w:w="80" w:type="dxa"/>
              <w:right w:w="90" w:type="dxa"/>
            </w:tcMar>
            <w:vAlign w:val="center"/>
          </w:tcPr>
          <w:p w14:paraId="39F038EB">
            <w:pPr>
              <w:spacing w:before="0" w:after="0" w:line="228" w:lineRule="auto"/>
              <w:jc w:val="center"/>
            </w:pPr>
            <w:r>
              <w:rPr>
                <w:rFonts w:ascii="Noto Serif CJK SC" w:hAnsi="Noto Serif CJK SC" w:eastAsia="Noto Serif CJK SC" w:cs="Noto Serif CJK SC"/>
                <w:sz w:val="15"/>
              </w:rPr>
              <w:t>0.57</w:t>
            </w:r>
          </w:p>
        </w:tc>
        <w:tc>
          <w:tcPr>
            <w:tcW w:w="1577" w:type="dxa"/>
            <w:tcMar>
              <w:top w:w="80" w:type="dxa"/>
              <w:left w:w="90" w:type="dxa"/>
              <w:bottom w:w="80" w:type="dxa"/>
              <w:right w:w="90" w:type="dxa"/>
            </w:tcMar>
            <w:vAlign w:val="center"/>
          </w:tcPr>
          <w:p w14:paraId="7D847490">
            <w:pPr>
              <w:spacing w:before="0" w:after="0" w:line="228" w:lineRule="auto"/>
              <w:jc w:val="center"/>
            </w:pPr>
            <w:r>
              <w:rPr>
                <w:rFonts w:ascii="Noto Serif CJK SC" w:hAnsi="Noto Serif CJK SC" w:eastAsia="Noto Serif CJK SC" w:cs="Noto Serif CJK SC"/>
                <w:sz w:val="15"/>
              </w:rPr>
              <w:t>0.33</w:t>
            </w:r>
          </w:p>
        </w:tc>
        <w:tc>
          <w:tcPr>
            <w:tcW w:w="1577" w:type="dxa"/>
            <w:tcMar>
              <w:top w:w="80" w:type="dxa"/>
              <w:left w:w="90" w:type="dxa"/>
              <w:bottom w:w="80" w:type="dxa"/>
              <w:right w:w="90" w:type="dxa"/>
            </w:tcMar>
            <w:vAlign w:val="center"/>
          </w:tcPr>
          <w:p w14:paraId="445F8A7F">
            <w:pPr>
              <w:spacing w:before="0" w:after="0" w:line="228" w:lineRule="auto"/>
              <w:jc w:val="center"/>
            </w:pPr>
            <w:r>
              <w:rPr>
                <w:rFonts w:ascii="Noto Serif CJK SC" w:hAnsi="Noto Serif CJK SC" w:eastAsia="Noto Serif CJK SC" w:cs="Noto Serif CJK SC"/>
                <w:sz w:val="15"/>
              </w:rPr>
              <w:t>2.11</w:t>
            </w:r>
          </w:p>
        </w:tc>
      </w:tr>
      <w:tr w14:paraId="3B126DEA">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2253AF87">
            <w:pPr>
              <w:spacing w:before="0" w:after="0" w:line="228" w:lineRule="auto"/>
              <w:jc w:val="center"/>
            </w:pPr>
            <w:r>
              <w:rPr>
                <w:rFonts w:ascii="Noto Serif CJK SC" w:hAnsi="Noto Serif CJK SC" w:eastAsia="Noto Serif CJK SC" w:cs="Noto Serif CJK SC"/>
                <w:sz w:val="15"/>
              </w:rPr>
              <w:t>微博</w:t>
            </w:r>
          </w:p>
        </w:tc>
        <w:tc>
          <w:tcPr>
            <w:tcW w:w="1577" w:type="dxa"/>
            <w:tcMar>
              <w:top w:w="80" w:type="dxa"/>
              <w:left w:w="90" w:type="dxa"/>
              <w:bottom w:w="80" w:type="dxa"/>
              <w:right w:w="90" w:type="dxa"/>
            </w:tcMar>
            <w:vAlign w:val="center"/>
          </w:tcPr>
          <w:p w14:paraId="3E616209">
            <w:pPr>
              <w:spacing w:before="0" w:after="0" w:line="228" w:lineRule="auto"/>
              <w:jc w:val="center"/>
            </w:pPr>
            <w:r>
              <w:rPr>
                <w:rFonts w:ascii="Noto Serif CJK SC" w:hAnsi="Noto Serif CJK SC" w:eastAsia="Noto Serif CJK SC" w:cs="Noto Serif CJK SC"/>
                <w:sz w:val="15"/>
              </w:rPr>
              <w:t>5</w:t>
            </w:r>
          </w:p>
        </w:tc>
        <w:tc>
          <w:tcPr>
            <w:tcW w:w="1577" w:type="dxa"/>
            <w:tcMar>
              <w:top w:w="80" w:type="dxa"/>
              <w:left w:w="90" w:type="dxa"/>
              <w:bottom w:w="80" w:type="dxa"/>
              <w:right w:w="90" w:type="dxa"/>
            </w:tcMar>
            <w:vAlign w:val="center"/>
          </w:tcPr>
          <w:p w14:paraId="03646776">
            <w:pPr>
              <w:spacing w:before="0" w:after="0" w:line="228" w:lineRule="auto"/>
              <w:jc w:val="center"/>
            </w:pPr>
            <w:r>
              <w:rPr>
                <w:rFonts w:ascii="Noto Serif CJK SC" w:hAnsi="Noto Serif CJK SC" w:eastAsia="Noto Serif CJK SC" w:cs="Noto Serif CJK SC"/>
                <w:sz w:val="15"/>
              </w:rPr>
              <w:t>0.69</w:t>
            </w:r>
          </w:p>
        </w:tc>
        <w:tc>
          <w:tcPr>
            <w:tcW w:w="1577" w:type="dxa"/>
            <w:tcMar>
              <w:top w:w="80" w:type="dxa"/>
              <w:left w:w="90" w:type="dxa"/>
              <w:bottom w:w="80" w:type="dxa"/>
              <w:right w:w="90" w:type="dxa"/>
            </w:tcMar>
            <w:vAlign w:val="center"/>
          </w:tcPr>
          <w:p w14:paraId="0F8BAD5E">
            <w:pPr>
              <w:spacing w:before="0" w:after="0" w:line="228" w:lineRule="auto"/>
              <w:jc w:val="center"/>
            </w:pPr>
            <w:r>
              <w:rPr>
                <w:rFonts w:ascii="Noto Serif CJK SC" w:hAnsi="Noto Serif CJK SC" w:eastAsia="Noto Serif CJK SC" w:cs="Noto Serif CJK SC"/>
                <w:sz w:val="15"/>
              </w:rPr>
              <w:t>0.13</w:t>
            </w:r>
          </w:p>
        </w:tc>
        <w:tc>
          <w:tcPr>
            <w:tcW w:w="1577" w:type="dxa"/>
            <w:tcMar>
              <w:top w:w="80" w:type="dxa"/>
              <w:left w:w="90" w:type="dxa"/>
              <w:bottom w:w="80" w:type="dxa"/>
              <w:right w:w="90" w:type="dxa"/>
            </w:tcMar>
            <w:vAlign w:val="center"/>
          </w:tcPr>
          <w:p w14:paraId="794173A9">
            <w:pPr>
              <w:spacing w:before="0" w:after="0" w:line="228" w:lineRule="auto"/>
              <w:jc w:val="center"/>
            </w:pPr>
            <w:r>
              <w:rPr>
                <w:rFonts w:ascii="Noto Serif CJK SC" w:hAnsi="Noto Serif CJK SC" w:eastAsia="Noto Serif CJK SC" w:cs="Noto Serif CJK SC"/>
                <w:sz w:val="15"/>
              </w:rPr>
              <w:t>0.91</w:t>
            </w:r>
          </w:p>
        </w:tc>
        <w:tc>
          <w:tcPr>
            <w:tcW w:w="1577" w:type="dxa"/>
            <w:tcMar>
              <w:top w:w="80" w:type="dxa"/>
              <w:left w:w="90" w:type="dxa"/>
              <w:bottom w:w="80" w:type="dxa"/>
              <w:right w:w="90" w:type="dxa"/>
            </w:tcMar>
            <w:vAlign w:val="center"/>
          </w:tcPr>
          <w:p w14:paraId="6F425DB2">
            <w:pPr>
              <w:spacing w:before="0" w:after="0" w:line="228" w:lineRule="auto"/>
              <w:jc w:val="center"/>
            </w:pPr>
            <w:r>
              <w:rPr>
                <w:rFonts w:ascii="Noto Serif CJK SC" w:hAnsi="Noto Serif CJK SC" w:eastAsia="Noto Serif CJK SC" w:cs="Noto Serif CJK SC"/>
                <w:sz w:val="15"/>
              </w:rPr>
              <w:t>1.73</w:t>
            </w:r>
          </w:p>
        </w:tc>
      </w:tr>
      <w:tr w14:paraId="77D44AE9">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1042A823">
            <w:pPr>
              <w:spacing w:before="0" w:after="0" w:line="228" w:lineRule="auto"/>
              <w:jc w:val="center"/>
            </w:pPr>
            <w:r>
              <w:rPr>
                <w:rFonts w:ascii="Noto Serif CJK SC" w:hAnsi="Noto Serif CJK SC" w:eastAsia="Noto Serif CJK SC" w:cs="Noto Serif CJK SC"/>
                <w:sz w:val="15"/>
              </w:rPr>
              <w:t>闲鱼</w:t>
            </w:r>
          </w:p>
        </w:tc>
        <w:tc>
          <w:tcPr>
            <w:tcW w:w="1577" w:type="dxa"/>
            <w:tcMar>
              <w:top w:w="80" w:type="dxa"/>
              <w:left w:w="90" w:type="dxa"/>
              <w:bottom w:w="80" w:type="dxa"/>
              <w:right w:w="90" w:type="dxa"/>
            </w:tcMar>
            <w:vAlign w:val="center"/>
          </w:tcPr>
          <w:p w14:paraId="2E9E4BFB">
            <w:pPr>
              <w:spacing w:before="0" w:after="0" w:line="228" w:lineRule="auto"/>
              <w:jc w:val="center"/>
            </w:pPr>
            <w:r>
              <w:rPr>
                <w:rFonts w:ascii="Noto Serif CJK SC" w:hAnsi="Noto Serif CJK SC" w:eastAsia="Noto Serif CJK SC" w:cs="Noto Serif CJK SC"/>
                <w:sz w:val="15"/>
              </w:rPr>
              <w:t>1</w:t>
            </w:r>
          </w:p>
        </w:tc>
        <w:tc>
          <w:tcPr>
            <w:tcW w:w="1577" w:type="dxa"/>
            <w:tcMar>
              <w:top w:w="80" w:type="dxa"/>
              <w:left w:w="90" w:type="dxa"/>
              <w:bottom w:w="80" w:type="dxa"/>
              <w:right w:w="90" w:type="dxa"/>
            </w:tcMar>
            <w:vAlign w:val="center"/>
          </w:tcPr>
          <w:p w14:paraId="76CFEBE1">
            <w:pPr>
              <w:spacing w:before="0" w:after="0" w:line="228" w:lineRule="auto"/>
              <w:jc w:val="center"/>
            </w:pPr>
            <w:r>
              <w:rPr>
                <w:rFonts w:ascii="Noto Serif CJK SC" w:hAnsi="Noto Serif CJK SC" w:eastAsia="Noto Serif CJK SC" w:cs="Noto Serif CJK SC"/>
                <w:sz w:val="15"/>
              </w:rPr>
              <w:t>0.90</w:t>
            </w:r>
          </w:p>
        </w:tc>
        <w:tc>
          <w:tcPr>
            <w:tcW w:w="1577" w:type="dxa"/>
            <w:tcMar>
              <w:top w:w="80" w:type="dxa"/>
              <w:left w:w="90" w:type="dxa"/>
              <w:bottom w:w="80" w:type="dxa"/>
              <w:right w:w="90" w:type="dxa"/>
            </w:tcMar>
            <w:vAlign w:val="center"/>
          </w:tcPr>
          <w:p w14:paraId="00247B8D">
            <w:pPr>
              <w:spacing w:before="0" w:after="0" w:line="228" w:lineRule="auto"/>
              <w:jc w:val="center"/>
            </w:pPr>
            <w:r>
              <w:rPr>
                <w:rFonts w:ascii="Noto Serif CJK SC" w:hAnsi="Noto Serif CJK SC" w:eastAsia="Noto Serif CJK SC" w:cs="Noto Serif CJK SC"/>
                <w:sz w:val="15"/>
              </w:rPr>
              <w:t>0.73</w:t>
            </w:r>
          </w:p>
        </w:tc>
        <w:tc>
          <w:tcPr>
            <w:tcW w:w="1577" w:type="dxa"/>
            <w:tcMar>
              <w:top w:w="80" w:type="dxa"/>
              <w:left w:w="90" w:type="dxa"/>
              <w:bottom w:w="80" w:type="dxa"/>
              <w:right w:w="90" w:type="dxa"/>
            </w:tcMar>
            <w:vAlign w:val="center"/>
          </w:tcPr>
          <w:p w14:paraId="6BA0BE19">
            <w:pPr>
              <w:spacing w:before="0" w:after="0" w:line="228" w:lineRule="auto"/>
              <w:jc w:val="center"/>
            </w:pPr>
            <w:r>
              <w:rPr>
                <w:rFonts w:ascii="Noto Serif CJK SC" w:hAnsi="Noto Serif CJK SC" w:eastAsia="Noto Serif CJK SC" w:cs="Noto Serif CJK SC"/>
                <w:sz w:val="15"/>
              </w:rPr>
              <w:t>0.46</w:t>
            </w:r>
          </w:p>
        </w:tc>
        <w:tc>
          <w:tcPr>
            <w:tcW w:w="1577" w:type="dxa"/>
            <w:tcMar>
              <w:top w:w="80" w:type="dxa"/>
              <w:left w:w="90" w:type="dxa"/>
              <w:bottom w:w="80" w:type="dxa"/>
              <w:right w:w="90" w:type="dxa"/>
            </w:tcMar>
            <w:vAlign w:val="center"/>
          </w:tcPr>
          <w:p w14:paraId="4861377D">
            <w:pPr>
              <w:spacing w:before="0" w:after="0" w:line="228" w:lineRule="auto"/>
              <w:jc w:val="center"/>
            </w:pPr>
            <w:r>
              <w:rPr>
                <w:rFonts w:ascii="Noto Serif CJK SC" w:hAnsi="Noto Serif CJK SC" w:eastAsia="Noto Serif CJK SC" w:cs="Noto Serif CJK SC"/>
                <w:sz w:val="15"/>
              </w:rPr>
              <w:t>2.09</w:t>
            </w:r>
          </w:p>
        </w:tc>
      </w:tr>
      <w:tr w14:paraId="02D7BB39">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407DDD82">
            <w:pPr>
              <w:spacing w:before="0" w:after="0" w:line="228" w:lineRule="auto"/>
              <w:jc w:val="center"/>
            </w:pPr>
            <w:r>
              <w:rPr>
                <w:rFonts w:ascii="Noto Serif CJK SC" w:hAnsi="Noto Serif CJK SC" w:eastAsia="Noto Serif CJK SC" w:cs="Noto Serif CJK SC"/>
                <w:sz w:val="15"/>
              </w:rPr>
              <w:t>闲鱼</w:t>
            </w:r>
          </w:p>
        </w:tc>
        <w:tc>
          <w:tcPr>
            <w:tcW w:w="1577" w:type="dxa"/>
            <w:tcMar>
              <w:top w:w="80" w:type="dxa"/>
              <w:left w:w="90" w:type="dxa"/>
              <w:bottom w:w="80" w:type="dxa"/>
              <w:right w:w="90" w:type="dxa"/>
            </w:tcMar>
            <w:vAlign w:val="center"/>
          </w:tcPr>
          <w:p w14:paraId="545A2ADE">
            <w:pPr>
              <w:spacing w:before="0" w:after="0" w:line="228" w:lineRule="auto"/>
              <w:jc w:val="center"/>
            </w:pPr>
            <w:r>
              <w:rPr>
                <w:rFonts w:ascii="Noto Serif CJK SC" w:hAnsi="Noto Serif CJK SC" w:eastAsia="Noto Serif CJK SC" w:cs="Noto Serif CJK SC"/>
                <w:sz w:val="15"/>
              </w:rPr>
              <w:t>2</w:t>
            </w:r>
          </w:p>
        </w:tc>
        <w:tc>
          <w:tcPr>
            <w:tcW w:w="1577" w:type="dxa"/>
            <w:tcMar>
              <w:top w:w="80" w:type="dxa"/>
              <w:left w:w="90" w:type="dxa"/>
              <w:bottom w:w="80" w:type="dxa"/>
              <w:right w:w="90" w:type="dxa"/>
            </w:tcMar>
            <w:vAlign w:val="center"/>
          </w:tcPr>
          <w:p w14:paraId="27AEC790">
            <w:pPr>
              <w:spacing w:before="0" w:after="0" w:line="228" w:lineRule="auto"/>
              <w:jc w:val="center"/>
            </w:pPr>
            <w:r>
              <w:rPr>
                <w:rFonts w:ascii="Noto Serif CJK SC" w:hAnsi="Noto Serif CJK SC" w:eastAsia="Noto Serif CJK SC" w:cs="Noto Serif CJK SC"/>
                <w:sz w:val="15"/>
              </w:rPr>
              <w:t>0.37</w:t>
            </w:r>
          </w:p>
        </w:tc>
        <w:tc>
          <w:tcPr>
            <w:tcW w:w="1577" w:type="dxa"/>
            <w:tcMar>
              <w:top w:w="80" w:type="dxa"/>
              <w:left w:w="90" w:type="dxa"/>
              <w:bottom w:w="80" w:type="dxa"/>
              <w:right w:w="90" w:type="dxa"/>
            </w:tcMar>
            <w:vAlign w:val="center"/>
          </w:tcPr>
          <w:p w14:paraId="0B30A541">
            <w:pPr>
              <w:spacing w:before="0" w:after="0" w:line="228" w:lineRule="auto"/>
              <w:jc w:val="center"/>
            </w:pPr>
            <w:r>
              <w:rPr>
                <w:rFonts w:ascii="Noto Serif CJK SC" w:hAnsi="Noto Serif CJK SC" w:eastAsia="Noto Serif CJK SC" w:cs="Noto Serif CJK SC"/>
                <w:sz w:val="15"/>
              </w:rPr>
              <w:t>0.25</w:t>
            </w:r>
          </w:p>
        </w:tc>
        <w:tc>
          <w:tcPr>
            <w:tcW w:w="1577" w:type="dxa"/>
            <w:tcMar>
              <w:top w:w="80" w:type="dxa"/>
              <w:left w:w="90" w:type="dxa"/>
              <w:bottom w:w="80" w:type="dxa"/>
              <w:right w:w="90" w:type="dxa"/>
            </w:tcMar>
            <w:vAlign w:val="center"/>
          </w:tcPr>
          <w:p w14:paraId="1ACBCB8C">
            <w:pPr>
              <w:spacing w:before="0" w:after="0" w:line="228" w:lineRule="auto"/>
              <w:jc w:val="center"/>
            </w:pPr>
            <w:r>
              <w:rPr>
                <w:rFonts w:ascii="Noto Serif CJK SC" w:hAnsi="Noto Serif CJK SC" w:eastAsia="Noto Serif CJK SC" w:cs="Noto Serif CJK SC"/>
                <w:sz w:val="15"/>
              </w:rPr>
              <w:t>0.77</w:t>
            </w:r>
          </w:p>
        </w:tc>
        <w:tc>
          <w:tcPr>
            <w:tcW w:w="1577" w:type="dxa"/>
            <w:tcMar>
              <w:top w:w="80" w:type="dxa"/>
              <w:left w:w="90" w:type="dxa"/>
              <w:bottom w:w="80" w:type="dxa"/>
              <w:right w:w="90" w:type="dxa"/>
            </w:tcMar>
            <w:vAlign w:val="center"/>
          </w:tcPr>
          <w:p w14:paraId="1936391C">
            <w:pPr>
              <w:spacing w:before="0" w:after="0" w:line="228" w:lineRule="auto"/>
              <w:jc w:val="center"/>
            </w:pPr>
            <w:r>
              <w:rPr>
                <w:rFonts w:ascii="Noto Serif CJK SC" w:hAnsi="Noto Serif CJK SC" w:eastAsia="Noto Serif CJK SC" w:cs="Noto Serif CJK SC"/>
                <w:sz w:val="15"/>
              </w:rPr>
              <w:t>1.39</w:t>
            </w:r>
          </w:p>
        </w:tc>
      </w:tr>
      <w:tr w14:paraId="551AF4C7">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74B5DBB7">
            <w:pPr>
              <w:spacing w:before="0" w:after="0" w:line="228" w:lineRule="auto"/>
              <w:jc w:val="center"/>
            </w:pPr>
            <w:r>
              <w:rPr>
                <w:rFonts w:ascii="Noto Serif CJK SC" w:hAnsi="Noto Serif CJK SC" w:eastAsia="Noto Serif CJK SC" w:cs="Noto Serif CJK SC"/>
                <w:sz w:val="15"/>
              </w:rPr>
              <w:t>闲鱼</w:t>
            </w:r>
          </w:p>
        </w:tc>
        <w:tc>
          <w:tcPr>
            <w:tcW w:w="1577" w:type="dxa"/>
            <w:tcMar>
              <w:top w:w="80" w:type="dxa"/>
              <w:left w:w="90" w:type="dxa"/>
              <w:bottom w:w="80" w:type="dxa"/>
              <w:right w:w="90" w:type="dxa"/>
            </w:tcMar>
            <w:vAlign w:val="center"/>
          </w:tcPr>
          <w:p w14:paraId="0B843939">
            <w:pPr>
              <w:spacing w:before="0" w:after="0" w:line="228" w:lineRule="auto"/>
              <w:jc w:val="center"/>
            </w:pPr>
            <w:r>
              <w:rPr>
                <w:rFonts w:ascii="Noto Serif CJK SC" w:hAnsi="Noto Serif CJK SC" w:eastAsia="Noto Serif CJK SC" w:cs="Noto Serif CJK SC"/>
                <w:sz w:val="15"/>
              </w:rPr>
              <w:t>3</w:t>
            </w:r>
          </w:p>
        </w:tc>
        <w:tc>
          <w:tcPr>
            <w:tcW w:w="1577" w:type="dxa"/>
            <w:tcMar>
              <w:top w:w="80" w:type="dxa"/>
              <w:left w:w="90" w:type="dxa"/>
              <w:bottom w:w="80" w:type="dxa"/>
              <w:right w:w="90" w:type="dxa"/>
            </w:tcMar>
            <w:vAlign w:val="center"/>
          </w:tcPr>
          <w:p w14:paraId="4371C894">
            <w:pPr>
              <w:spacing w:before="0" w:after="0" w:line="228" w:lineRule="auto"/>
              <w:jc w:val="center"/>
            </w:pPr>
            <w:r>
              <w:rPr>
                <w:rFonts w:ascii="Noto Serif CJK SC" w:hAnsi="Noto Serif CJK SC" w:eastAsia="Noto Serif CJK SC" w:cs="Noto Serif CJK SC"/>
                <w:sz w:val="15"/>
              </w:rPr>
              <w:t>0.46</w:t>
            </w:r>
          </w:p>
        </w:tc>
        <w:tc>
          <w:tcPr>
            <w:tcW w:w="1577" w:type="dxa"/>
            <w:tcMar>
              <w:top w:w="80" w:type="dxa"/>
              <w:left w:w="90" w:type="dxa"/>
              <w:bottom w:w="80" w:type="dxa"/>
              <w:right w:w="90" w:type="dxa"/>
            </w:tcMar>
            <w:vAlign w:val="center"/>
          </w:tcPr>
          <w:p w14:paraId="6FCA17B5">
            <w:pPr>
              <w:spacing w:before="0" w:after="0" w:line="228" w:lineRule="auto"/>
              <w:jc w:val="center"/>
            </w:pPr>
            <w:r>
              <w:rPr>
                <w:rFonts w:ascii="Noto Serif CJK SC" w:hAnsi="Noto Serif CJK SC" w:eastAsia="Noto Serif CJK SC" w:cs="Noto Serif CJK SC"/>
                <w:sz w:val="15"/>
              </w:rPr>
              <w:t>0.55</w:t>
            </w:r>
          </w:p>
        </w:tc>
        <w:tc>
          <w:tcPr>
            <w:tcW w:w="1577" w:type="dxa"/>
            <w:tcMar>
              <w:top w:w="80" w:type="dxa"/>
              <w:left w:w="90" w:type="dxa"/>
              <w:bottom w:w="80" w:type="dxa"/>
              <w:right w:w="90" w:type="dxa"/>
            </w:tcMar>
            <w:vAlign w:val="center"/>
          </w:tcPr>
          <w:p w14:paraId="2D394552">
            <w:pPr>
              <w:spacing w:before="0" w:after="0" w:line="228" w:lineRule="auto"/>
              <w:jc w:val="center"/>
            </w:pPr>
            <w:r>
              <w:rPr>
                <w:rFonts w:ascii="Noto Serif CJK SC" w:hAnsi="Noto Serif CJK SC" w:eastAsia="Noto Serif CJK SC" w:cs="Noto Serif CJK SC"/>
                <w:sz w:val="15"/>
              </w:rPr>
              <w:t>0.28</w:t>
            </w:r>
          </w:p>
        </w:tc>
        <w:tc>
          <w:tcPr>
            <w:tcW w:w="1577" w:type="dxa"/>
            <w:tcMar>
              <w:top w:w="80" w:type="dxa"/>
              <w:left w:w="90" w:type="dxa"/>
              <w:bottom w:w="80" w:type="dxa"/>
              <w:right w:w="90" w:type="dxa"/>
            </w:tcMar>
            <w:vAlign w:val="center"/>
          </w:tcPr>
          <w:p w14:paraId="31BA86AC">
            <w:pPr>
              <w:spacing w:before="0" w:after="0" w:line="228" w:lineRule="auto"/>
              <w:jc w:val="center"/>
            </w:pPr>
            <w:r>
              <w:rPr>
                <w:rFonts w:ascii="Noto Serif CJK SC" w:hAnsi="Noto Serif CJK SC" w:eastAsia="Noto Serif CJK SC" w:cs="Noto Serif CJK SC"/>
                <w:sz w:val="15"/>
              </w:rPr>
              <w:t>1.29</w:t>
            </w:r>
          </w:p>
        </w:tc>
      </w:tr>
      <w:tr w14:paraId="526B2114">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270C10E3">
            <w:pPr>
              <w:spacing w:before="0" w:after="0" w:line="228" w:lineRule="auto"/>
              <w:jc w:val="center"/>
            </w:pPr>
            <w:r>
              <w:rPr>
                <w:rFonts w:ascii="Noto Serif CJK SC" w:hAnsi="Noto Serif CJK SC" w:eastAsia="Noto Serif CJK SC" w:cs="Noto Serif CJK SC"/>
                <w:sz w:val="15"/>
              </w:rPr>
              <w:t>闲鱼</w:t>
            </w:r>
          </w:p>
        </w:tc>
        <w:tc>
          <w:tcPr>
            <w:tcW w:w="1577" w:type="dxa"/>
            <w:tcMar>
              <w:top w:w="80" w:type="dxa"/>
              <w:left w:w="90" w:type="dxa"/>
              <w:bottom w:w="80" w:type="dxa"/>
              <w:right w:w="90" w:type="dxa"/>
            </w:tcMar>
            <w:vAlign w:val="center"/>
          </w:tcPr>
          <w:p w14:paraId="6EF82730">
            <w:pPr>
              <w:spacing w:before="0" w:after="0" w:line="228" w:lineRule="auto"/>
              <w:jc w:val="center"/>
            </w:pPr>
            <w:r>
              <w:rPr>
                <w:rFonts w:ascii="Noto Serif CJK SC" w:hAnsi="Noto Serif CJK SC" w:eastAsia="Noto Serif CJK SC" w:cs="Noto Serif CJK SC"/>
                <w:sz w:val="15"/>
              </w:rPr>
              <w:t>4</w:t>
            </w:r>
          </w:p>
        </w:tc>
        <w:tc>
          <w:tcPr>
            <w:tcW w:w="1577" w:type="dxa"/>
            <w:tcMar>
              <w:top w:w="80" w:type="dxa"/>
              <w:left w:w="90" w:type="dxa"/>
              <w:bottom w:w="80" w:type="dxa"/>
              <w:right w:w="90" w:type="dxa"/>
            </w:tcMar>
            <w:vAlign w:val="center"/>
          </w:tcPr>
          <w:p w14:paraId="07EB53E7">
            <w:pPr>
              <w:spacing w:before="0" w:after="0" w:line="228" w:lineRule="auto"/>
              <w:jc w:val="center"/>
            </w:pPr>
            <w:r>
              <w:rPr>
                <w:rFonts w:ascii="Noto Serif CJK SC" w:hAnsi="Noto Serif CJK SC" w:eastAsia="Noto Serif CJK SC" w:cs="Noto Serif CJK SC"/>
                <w:sz w:val="15"/>
              </w:rPr>
              <w:t>0.59</w:t>
            </w:r>
          </w:p>
        </w:tc>
        <w:tc>
          <w:tcPr>
            <w:tcW w:w="1577" w:type="dxa"/>
            <w:tcMar>
              <w:top w:w="80" w:type="dxa"/>
              <w:left w:w="90" w:type="dxa"/>
              <w:bottom w:w="80" w:type="dxa"/>
              <w:right w:w="90" w:type="dxa"/>
            </w:tcMar>
            <w:vAlign w:val="center"/>
          </w:tcPr>
          <w:p w14:paraId="04392890">
            <w:pPr>
              <w:spacing w:before="0" w:after="0" w:line="228" w:lineRule="auto"/>
              <w:jc w:val="center"/>
            </w:pPr>
            <w:r>
              <w:rPr>
                <w:rFonts w:ascii="Noto Serif CJK SC" w:hAnsi="Noto Serif CJK SC" w:eastAsia="Noto Serif CJK SC" w:cs="Noto Serif CJK SC"/>
                <w:sz w:val="15"/>
              </w:rPr>
              <w:t>0.75</w:t>
            </w:r>
          </w:p>
        </w:tc>
        <w:tc>
          <w:tcPr>
            <w:tcW w:w="1577" w:type="dxa"/>
            <w:tcMar>
              <w:top w:w="80" w:type="dxa"/>
              <w:left w:w="90" w:type="dxa"/>
              <w:bottom w:w="80" w:type="dxa"/>
              <w:right w:w="90" w:type="dxa"/>
            </w:tcMar>
            <w:vAlign w:val="center"/>
          </w:tcPr>
          <w:p w14:paraId="67C4AC69">
            <w:pPr>
              <w:spacing w:before="0" w:after="0" w:line="228" w:lineRule="auto"/>
              <w:jc w:val="center"/>
            </w:pPr>
            <w:r>
              <w:rPr>
                <w:rFonts w:ascii="Noto Serif CJK SC" w:hAnsi="Noto Serif CJK SC" w:eastAsia="Noto Serif CJK SC" w:cs="Noto Serif CJK SC"/>
                <w:sz w:val="15"/>
              </w:rPr>
              <w:t>0.64</w:t>
            </w:r>
          </w:p>
        </w:tc>
        <w:tc>
          <w:tcPr>
            <w:tcW w:w="1577" w:type="dxa"/>
            <w:tcMar>
              <w:top w:w="80" w:type="dxa"/>
              <w:left w:w="90" w:type="dxa"/>
              <w:bottom w:w="80" w:type="dxa"/>
              <w:right w:w="90" w:type="dxa"/>
            </w:tcMar>
            <w:vAlign w:val="center"/>
          </w:tcPr>
          <w:p w14:paraId="15AF5ED4">
            <w:pPr>
              <w:spacing w:before="0" w:after="0" w:line="228" w:lineRule="auto"/>
              <w:jc w:val="center"/>
            </w:pPr>
            <w:r>
              <w:rPr>
                <w:rFonts w:ascii="Noto Serif CJK SC" w:hAnsi="Noto Serif CJK SC" w:eastAsia="Noto Serif CJK SC" w:cs="Noto Serif CJK SC"/>
                <w:sz w:val="15"/>
              </w:rPr>
              <w:t>1.98</w:t>
            </w:r>
          </w:p>
        </w:tc>
      </w:tr>
      <w:tr w14:paraId="2B89C127">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6963F531">
            <w:pPr>
              <w:spacing w:before="0" w:after="0" w:line="228" w:lineRule="auto"/>
              <w:jc w:val="center"/>
            </w:pPr>
            <w:r>
              <w:rPr>
                <w:rFonts w:ascii="Noto Serif CJK SC" w:hAnsi="Noto Serif CJK SC" w:eastAsia="Noto Serif CJK SC" w:cs="Noto Serif CJK SC"/>
                <w:sz w:val="15"/>
              </w:rPr>
              <w:t>闲鱼</w:t>
            </w:r>
          </w:p>
        </w:tc>
        <w:tc>
          <w:tcPr>
            <w:tcW w:w="1577" w:type="dxa"/>
            <w:tcMar>
              <w:top w:w="80" w:type="dxa"/>
              <w:left w:w="90" w:type="dxa"/>
              <w:bottom w:w="80" w:type="dxa"/>
              <w:right w:w="90" w:type="dxa"/>
            </w:tcMar>
            <w:vAlign w:val="center"/>
          </w:tcPr>
          <w:p w14:paraId="1BF61DAF">
            <w:pPr>
              <w:spacing w:before="0" w:after="0" w:line="228" w:lineRule="auto"/>
              <w:jc w:val="center"/>
            </w:pPr>
            <w:r>
              <w:rPr>
                <w:rFonts w:ascii="Noto Serif CJK SC" w:hAnsi="Noto Serif CJK SC" w:eastAsia="Noto Serif CJK SC" w:cs="Noto Serif CJK SC"/>
                <w:sz w:val="15"/>
              </w:rPr>
              <w:t>5</w:t>
            </w:r>
          </w:p>
        </w:tc>
        <w:tc>
          <w:tcPr>
            <w:tcW w:w="1577" w:type="dxa"/>
            <w:tcMar>
              <w:top w:w="80" w:type="dxa"/>
              <w:left w:w="90" w:type="dxa"/>
              <w:bottom w:w="80" w:type="dxa"/>
              <w:right w:w="90" w:type="dxa"/>
            </w:tcMar>
            <w:vAlign w:val="center"/>
          </w:tcPr>
          <w:p w14:paraId="4B8C3538">
            <w:pPr>
              <w:spacing w:before="0" w:after="0" w:line="228" w:lineRule="auto"/>
              <w:jc w:val="center"/>
            </w:pPr>
            <w:r>
              <w:rPr>
                <w:rFonts w:ascii="Noto Serif CJK SC" w:hAnsi="Noto Serif CJK SC" w:eastAsia="Noto Serif CJK SC" w:cs="Noto Serif CJK SC"/>
                <w:sz w:val="15"/>
              </w:rPr>
              <w:t>0.49</w:t>
            </w:r>
          </w:p>
        </w:tc>
        <w:tc>
          <w:tcPr>
            <w:tcW w:w="1577" w:type="dxa"/>
            <w:tcMar>
              <w:top w:w="80" w:type="dxa"/>
              <w:left w:w="90" w:type="dxa"/>
              <w:bottom w:w="80" w:type="dxa"/>
              <w:right w:w="90" w:type="dxa"/>
            </w:tcMar>
            <w:vAlign w:val="center"/>
          </w:tcPr>
          <w:p w14:paraId="03F398ED">
            <w:pPr>
              <w:spacing w:before="0" w:after="0" w:line="228" w:lineRule="auto"/>
              <w:jc w:val="center"/>
            </w:pPr>
            <w:r>
              <w:rPr>
                <w:rFonts w:ascii="Noto Serif CJK SC" w:hAnsi="Noto Serif CJK SC" w:eastAsia="Noto Serif CJK SC" w:cs="Noto Serif CJK SC"/>
                <w:sz w:val="15"/>
              </w:rPr>
              <w:t>0.52</w:t>
            </w:r>
          </w:p>
        </w:tc>
        <w:tc>
          <w:tcPr>
            <w:tcW w:w="1577" w:type="dxa"/>
            <w:tcMar>
              <w:top w:w="80" w:type="dxa"/>
              <w:left w:w="90" w:type="dxa"/>
              <w:bottom w:w="80" w:type="dxa"/>
              <w:right w:w="90" w:type="dxa"/>
            </w:tcMar>
            <w:vAlign w:val="center"/>
          </w:tcPr>
          <w:p w14:paraId="2C7A9C56">
            <w:pPr>
              <w:spacing w:before="0" w:after="0" w:line="228" w:lineRule="auto"/>
              <w:jc w:val="center"/>
            </w:pPr>
            <w:r>
              <w:rPr>
                <w:rFonts w:ascii="Noto Serif CJK SC" w:hAnsi="Noto Serif CJK SC" w:eastAsia="Noto Serif CJK SC" w:cs="Noto Serif CJK SC"/>
                <w:sz w:val="15"/>
              </w:rPr>
              <w:t>0.27</w:t>
            </w:r>
          </w:p>
        </w:tc>
        <w:tc>
          <w:tcPr>
            <w:tcW w:w="1577" w:type="dxa"/>
            <w:tcMar>
              <w:top w:w="80" w:type="dxa"/>
              <w:left w:w="90" w:type="dxa"/>
              <w:bottom w:w="80" w:type="dxa"/>
              <w:right w:w="90" w:type="dxa"/>
            </w:tcMar>
            <w:vAlign w:val="center"/>
          </w:tcPr>
          <w:p w14:paraId="231340E4">
            <w:pPr>
              <w:spacing w:before="0" w:after="0" w:line="228" w:lineRule="auto"/>
              <w:jc w:val="center"/>
            </w:pPr>
            <w:r>
              <w:rPr>
                <w:rFonts w:ascii="Noto Serif CJK SC" w:hAnsi="Noto Serif CJK SC" w:eastAsia="Noto Serif CJK SC" w:cs="Noto Serif CJK SC"/>
                <w:sz w:val="15"/>
              </w:rPr>
              <w:t>1.28</w:t>
            </w:r>
          </w:p>
        </w:tc>
      </w:tr>
    </w:tbl>
    <w:p w14:paraId="10870BA8">
      <w:pPr>
        <w:keepNext w:val="0"/>
        <w:spacing w:after="80"/>
        <w:jc w:val="center"/>
      </w:pPr>
      <w:r>
        <w:rPr>
          <w:rFonts w:ascii="Noto Serif CJK SC" w:hAnsi="Noto Serif CJK SC" w:eastAsia="Noto Serif CJK SC" w:cs="Noto Serif CJK SC"/>
          <w:sz w:val="18"/>
        </w:rPr>
        <w:t>表 A1  实验工作簿提供的非 AI 原始延迟观测值</w:t>
      </w:r>
    </w:p>
    <w:p w14:paraId="1828C39E">
      <w:r>
        <w:rPr>
          <w:rFonts w:ascii="Noto Serif CJK SC" w:hAnsi="Noto Serif CJK SC" w:eastAsia="Noto Serif CJK SC" w:cs="Noto Serif CJK SC"/>
        </w:rPr>
        <w:br w:type="page"/>
      </w:r>
    </w:p>
    <w:p w14:paraId="462C4B36">
      <w:pPr>
        <w:pStyle w:val="3"/>
        <w:keepNext/>
        <w:spacing w:before="200" w:after="80"/>
      </w:pPr>
      <w:r>
        <w:rPr>
          <w:rFonts w:ascii="Noto Sans CJK SC" w:hAnsi="Noto Sans CJK SC" w:eastAsia="Noto Sans CJK SC" w:cs="Noto Sans CJK SC"/>
          <w:b/>
          <w:sz w:val="28"/>
        </w:rPr>
        <w:t>附录 B  AI 回复模式原始延迟数据</w:t>
      </w:r>
    </w:p>
    <w:p w14:paraId="5CA8BC44">
      <w:pPr>
        <w:spacing w:after="60" w:line="276" w:lineRule="auto"/>
        <w:jc w:val="both"/>
      </w:pPr>
      <w:r>
        <w:rPr>
          <w:rFonts w:ascii="Noto Serif CJK SC" w:hAnsi="Noto Serif CJK SC" w:eastAsia="Noto Serif CJK SC" w:cs="Noto Serif CJK SC"/>
          <w:sz w:val="21"/>
        </w:rPr>
        <w:t>实验接入 DeepSeek 官方 API，提示词为“你好”，上下文模式关闭。T1 包含外部模型/API 延迟。</w:t>
      </w:r>
    </w:p>
    <w:tbl>
      <w:tblPr>
        <w:tblStyle w:val="32"/>
        <w:tblW w:w="0" w:type="auto"/>
        <w:jc w:val="center"/>
        <w:tblLayout w:type="fixed"/>
        <w:tblCellMar>
          <w:top w:w="0" w:type="dxa"/>
          <w:left w:w="108" w:type="dxa"/>
          <w:bottom w:w="0" w:type="dxa"/>
          <w:right w:w="108" w:type="dxa"/>
        </w:tblCellMar>
      </w:tblPr>
      <w:tblGrid>
        <w:gridCol w:w="1577"/>
        <w:gridCol w:w="1577"/>
        <w:gridCol w:w="1577"/>
        <w:gridCol w:w="1577"/>
        <w:gridCol w:w="1577"/>
        <w:gridCol w:w="1577"/>
      </w:tblGrid>
      <w:tr w14:paraId="5E1F539D">
        <w:tblPrEx>
          <w:tblCellMar>
            <w:top w:w="0" w:type="dxa"/>
            <w:left w:w="108" w:type="dxa"/>
            <w:bottom w:w="0" w:type="dxa"/>
            <w:right w:w="108" w:type="dxa"/>
          </w:tblCellMar>
        </w:tblPrEx>
        <w:trPr>
          <w:tblHeader/>
          <w:jc w:val="center"/>
        </w:trPr>
        <w:tc>
          <w:tcPr>
            <w:tcW w:w="1577" w:type="dxa"/>
            <w:shd w:val="clear" w:color="auto" w:fill="263238"/>
            <w:tcMar>
              <w:top w:w="80" w:type="dxa"/>
              <w:left w:w="90" w:type="dxa"/>
              <w:bottom w:w="80" w:type="dxa"/>
              <w:right w:w="90" w:type="dxa"/>
            </w:tcMar>
            <w:vAlign w:val="center"/>
          </w:tcPr>
          <w:p w14:paraId="6739177F">
            <w:pPr>
              <w:spacing w:before="0" w:after="0" w:line="228" w:lineRule="auto"/>
              <w:jc w:val="center"/>
            </w:pPr>
            <w:r>
              <w:rPr>
                <w:rFonts w:ascii="Noto Serif CJK SC" w:hAnsi="Noto Serif CJK SC" w:eastAsia="Noto Serif CJK SC" w:cs="Noto Serif CJK SC"/>
                <w:b/>
                <w:sz w:val="16"/>
              </w:rPr>
              <w:t>平台</w:t>
            </w:r>
          </w:p>
        </w:tc>
        <w:tc>
          <w:tcPr>
            <w:tcW w:w="1577" w:type="dxa"/>
            <w:shd w:val="clear" w:color="auto" w:fill="263238"/>
            <w:tcMar>
              <w:top w:w="80" w:type="dxa"/>
              <w:left w:w="90" w:type="dxa"/>
              <w:bottom w:w="80" w:type="dxa"/>
              <w:right w:w="90" w:type="dxa"/>
            </w:tcMar>
            <w:vAlign w:val="center"/>
          </w:tcPr>
          <w:p w14:paraId="2DF7D591">
            <w:pPr>
              <w:spacing w:before="0" w:after="0" w:line="228" w:lineRule="auto"/>
              <w:jc w:val="center"/>
            </w:pPr>
            <w:r>
              <w:rPr>
                <w:rFonts w:ascii="Noto Serif CJK SC" w:hAnsi="Noto Serif CJK SC" w:eastAsia="Noto Serif CJK SC" w:cs="Noto Serif CJK SC"/>
                <w:b/>
                <w:sz w:val="16"/>
              </w:rPr>
              <w:t>轮次</w:t>
            </w:r>
          </w:p>
        </w:tc>
        <w:tc>
          <w:tcPr>
            <w:tcW w:w="1577" w:type="dxa"/>
            <w:shd w:val="clear" w:color="auto" w:fill="263238"/>
            <w:tcMar>
              <w:top w:w="80" w:type="dxa"/>
              <w:left w:w="90" w:type="dxa"/>
              <w:bottom w:w="80" w:type="dxa"/>
              <w:right w:w="90" w:type="dxa"/>
            </w:tcMar>
            <w:vAlign w:val="center"/>
          </w:tcPr>
          <w:p w14:paraId="3BCC1350">
            <w:pPr>
              <w:spacing w:before="0" w:after="0" w:line="228" w:lineRule="auto"/>
              <w:jc w:val="center"/>
            </w:pPr>
            <w:r>
              <w:rPr>
                <w:rFonts w:ascii="Noto Serif CJK SC" w:hAnsi="Noto Serif CJK SC" w:eastAsia="Noto Serif CJK SC" w:cs="Noto Serif CJK SC"/>
                <w:b/>
                <w:sz w:val="16"/>
              </w:rPr>
              <w:t>T0</w:t>
            </w:r>
          </w:p>
        </w:tc>
        <w:tc>
          <w:tcPr>
            <w:tcW w:w="1577" w:type="dxa"/>
            <w:shd w:val="clear" w:color="auto" w:fill="263238"/>
            <w:tcMar>
              <w:top w:w="80" w:type="dxa"/>
              <w:left w:w="90" w:type="dxa"/>
              <w:bottom w:w="80" w:type="dxa"/>
              <w:right w:w="90" w:type="dxa"/>
            </w:tcMar>
            <w:vAlign w:val="center"/>
          </w:tcPr>
          <w:p w14:paraId="7874075C">
            <w:pPr>
              <w:spacing w:before="0" w:after="0" w:line="228" w:lineRule="auto"/>
              <w:jc w:val="center"/>
            </w:pPr>
            <w:r>
              <w:rPr>
                <w:rFonts w:ascii="Noto Serif CJK SC" w:hAnsi="Noto Serif CJK SC" w:eastAsia="Noto Serif CJK SC" w:cs="Noto Serif CJK SC"/>
                <w:b/>
                <w:sz w:val="16"/>
              </w:rPr>
              <w:t>T1</w:t>
            </w:r>
          </w:p>
        </w:tc>
        <w:tc>
          <w:tcPr>
            <w:tcW w:w="1577" w:type="dxa"/>
            <w:shd w:val="clear" w:color="auto" w:fill="263238"/>
            <w:tcMar>
              <w:top w:w="80" w:type="dxa"/>
              <w:left w:w="90" w:type="dxa"/>
              <w:bottom w:w="80" w:type="dxa"/>
              <w:right w:w="90" w:type="dxa"/>
            </w:tcMar>
            <w:vAlign w:val="center"/>
          </w:tcPr>
          <w:p w14:paraId="305EE5F9">
            <w:pPr>
              <w:spacing w:before="0" w:after="0" w:line="228" w:lineRule="auto"/>
              <w:jc w:val="center"/>
            </w:pPr>
            <w:r>
              <w:rPr>
                <w:rFonts w:ascii="Noto Serif CJK SC" w:hAnsi="Noto Serif CJK SC" w:eastAsia="Noto Serif CJK SC" w:cs="Noto Serif CJK SC"/>
                <w:b/>
                <w:sz w:val="16"/>
              </w:rPr>
              <w:t>T2</w:t>
            </w:r>
          </w:p>
        </w:tc>
        <w:tc>
          <w:tcPr>
            <w:tcW w:w="1577" w:type="dxa"/>
            <w:shd w:val="clear" w:color="auto" w:fill="263238"/>
            <w:tcMar>
              <w:top w:w="80" w:type="dxa"/>
              <w:left w:w="90" w:type="dxa"/>
              <w:bottom w:w="80" w:type="dxa"/>
              <w:right w:w="90" w:type="dxa"/>
            </w:tcMar>
            <w:vAlign w:val="center"/>
          </w:tcPr>
          <w:p w14:paraId="1DE05EFD">
            <w:pPr>
              <w:spacing w:before="0" w:after="0" w:line="228" w:lineRule="auto"/>
              <w:jc w:val="center"/>
            </w:pPr>
            <w:r>
              <w:rPr>
                <w:rFonts w:ascii="Noto Serif CJK SC" w:hAnsi="Noto Serif CJK SC" w:eastAsia="Noto Serif CJK SC" w:cs="Noto Serif CJK SC"/>
                <w:b/>
                <w:sz w:val="16"/>
              </w:rPr>
              <w:t>单轮总计</w:t>
            </w:r>
          </w:p>
        </w:tc>
      </w:tr>
      <w:tr w14:paraId="6230D509">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10310ED5">
            <w:pPr>
              <w:spacing w:before="0" w:after="0" w:line="228" w:lineRule="auto"/>
              <w:jc w:val="center"/>
            </w:pPr>
            <w:r>
              <w:rPr>
                <w:rFonts w:ascii="Noto Serif CJK SC" w:hAnsi="Noto Serif CJK SC" w:eastAsia="Noto Serif CJK SC" w:cs="Noto Serif CJK SC"/>
                <w:sz w:val="15"/>
              </w:rPr>
              <w:t>哔哩哔哩私信</w:t>
            </w:r>
          </w:p>
        </w:tc>
        <w:tc>
          <w:tcPr>
            <w:tcW w:w="1577" w:type="dxa"/>
            <w:tcMar>
              <w:top w:w="80" w:type="dxa"/>
              <w:left w:w="90" w:type="dxa"/>
              <w:bottom w:w="80" w:type="dxa"/>
              <w:right w:w="90" w:type="dxa"/>
            </w:tcMar>
            <w:vAlign w:val="center"/>
          </w:tcPr>
          <w:p w14:paraId="35EC9C9D">
            <w:pPr>
              <w:spacing w:before="0" w:after="0" w:line="228" w:lineRule="auto"/>
              <w:jc w:val="center"/>
            </w:pPr>
            <w:r>
              <w:rPr>
                <w:rFonts w:ascii="Noto Serif CJK SC" w:hAnsi="Noto Serif CJK SC" w:eastAsia="Noto Serif CJK SC" w:cs="Noto Serif CJK SC"/>
                <w:sz w:val="15"/>
              </w:rPr>
              <w:t>1</w:t>
            </w:r>
          </w:p>
        </w:tc>
        <w:tc>
          <w:tcPr>
            <w:tcW w:w="1577" w:type="dxa"/>
            <w:tcMar>
              <w:top w:w="80" w:type="dxa"/>
              <w:left w:w="90" w:type="dxa"/>
              <w:bottom w:w="80" w:type="dxa"/>
              <w:right w:w="90" w:type="dxa"/>
            </w:tcMar>
            <w:vAlign w:val="center"/>
          </w:tcPr>
          <w:p w14:paraId="1C1F4E2B">
            <w:pPr>
              <w:spacing w:before="0" w:after="0" w:line="228" w:lineRule="auto"/>
              <w:jc w:val="center"/>
            </w:pPr>
            <w:r>
              <w:rPr>
                <w:rFonts w:ascii="Noto Serif CJK SC" w:hAnsi="Noto Serif CJK SC" w:eastAsia="Noto Serif CJK SC" w:cs="Noto Serif CJK SC"/>
                <w:sz w:val="15"/>
              </w:rPr>
              <w:t>1.03</w:t>
            </w:r>
          </w:p>
        </w:tc>
        <w:tc>
          <w:tcPr>
            <w:tcW w:w="1577" w:type="dxa"/>
            <w:tcMar>
              <w:top w:w="80" w:type="dxa"/>
              <w:left w:w="90" w:type="dxa"/>
              <w:bottom w:w="80" w:type="dxa"/>
              <w:right w:w="90" w:type="dxa"/>
            </w:tcMar>
            <w:vAlign w:val="center"/>
          </w:tcPr>
          <w:p w14:paraId="75576FDA">
            <w:pPr>
              <w:spacing w:before="0" w:after="0" w:line="228" w:lineRule="auto"/>
              <w:jc w:val="center"/>
            </w:pPr>
            <w:r>
              <w:rPr>
                <w:rFonts w:ascii="Noto Serif CJK SC" w:hAnsi="Noto Serif CJK SC" w:eastAsia="Noto Serif CJK SC" w:cs="Noto Serif CJK SC"/>
                <w:sz w:val="15"/>
              </w:rPr>
              <w:t>1.22</w:t>
            </w:r>
          </w:p>
        </w:tc>
        <w:tc>
          <w:tcPr>
            <w:tcW w:w="1577" w:type="dxa"/>
            <w:tcMar>
              <w:top w:w="80" w:type="dxa"/>
              <w:left w:w="90" w:type="dxa"/>
              <w:bottom w:w="80" w:type="dxa"/>
              <w:right w:w="90" w:type="dxa"/>
            </w:tcMar>
            <w:vAlign w:val="center"/>
          </w:tcPr>
          <w:p w14:paraId="1AAB0045">
            <w:pPr>
              <w:spacing w:before="0" w:after="0" w:line="228" w:lineRule="auto"/>
              <w:jc w:val="center"/>
            </w:pPr>
            <w:r>
              <w:rPr>
                <w:rFonts w:ascii="Noto Serif CJK SC" w:hAnsi="Noto Serif CJK SC" w:eastAsia="Noto Serif CJK SC" w:cs="Noto Serif CJK SC"/>
                <w:sz w:val="15"/>
              </w:rPr>
              <w:t>0.43</w:t>
            </w:r>
          </w:p>
        </w:tc>
        <w:tc>
          <w:tcPr>
            <w:tcW w:w="1577" w:type="dxa"/>
            <w:tcMar>
              <w:top w:w="80" w:type="dxa"/>
              <w:left w:w="90" w:type="dxa"/>
              <w:bottom w:w="80" w:type="dxa"/>
              <w:right w:w="90" w:type="dxa"/>
            </w:tcMar>
            <w:vAlign w:val="center"/>
          </w:tcPr>
          <w:p w14:paraId="087F5071">
            <w:pPr>
              <w:spacing w:before="0" w:after="0" w:line="228" w:lineRule="auto"/>
              <w:jc w:val="center"/>
            </w:pPr>
            <w:r>
              <w:rPr>
                <w:rFonts w:ascii="Noto Serif CJK SC" w:hAnsi="Noto Serif CJK SC" w:eastAsia="Noto Serif CJK SC" w:cs="Noto Serif CJK SC"/>
                <w:sz w:val="15"/>
              </w:rPr>
              <w:t>2.68</w:t>
            </w:r>
          </w:p>
        </w:tc>
      </w:tr>
      <w:tr w14:paraId="604E9130">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406EB186">
            <w:pPr>
              <w:spacing w:before="0" w:after="0" w:line="228" w:lineRule="auto"/>
              <w:jc w:val="center"/>
            </w:pPr>
            <w:r>
              <w:rPr>
                <w:rFonts w:ascii="Noto Serif CJK SC" w:hAnsi="Noto Serif CJK SC" w:eastAsia="Noto Serif CJK SC" w:cs="Noto Serif CJK SC"/>
                <w:sz w:val="15"/>
              </w:rPr>
              <w:t>哔哩哔哩私信</w:t>
            </w:r>
          </w:p>
        </w:tc>
        <w:tc>
          <w:tcPr>
            <w:tcW w:w="1577" w:type="dxa"/>
            <w:tcMar>
              <w:top w:w="80" w:type="dxa"/>
              <w:left w:w="90" w:type="dxa"/>
              <w:bottom w:w="80" w:type="dxa"/>
              <w:right w:w="90" w:type="dxa"/>
            </w:tcMar>
            <w:vAlign w:val="center"/>
          </w:tcPr>
          <w:p w14:paraId="76EF8985">
            <w:pPr>
              <w:spacing w:before="0" w:after="0" w:line="228" w:lineRule="auto"/>
              <w:jc w:val="center"/>
            </w:pPr>
            <w:r>
              <w:rPr>
                <w:rFonts w:ascii="Noto Serif CJK SC" w:hAnsi="Noto Serif CJK SC" w:eastAsia="Noto Serif CJK SC" w:cs="Noto Serif CJK SC"/>
                <w:sz w:val="15"/>
              </w:rPr>
              <w:t>2</w:t>
            </w:r>
          </w:p>
        </w:tc>
        <w:tc>
          <w:tcPr>
            <w:tcW w:w="1577" w:type="dxa"/>
            <w:tcMar>
              <w:top w:w="80" w:type="dxa"/>
              <w:left w:w="90" w:type="dxa"/>
              <w:bottom w:w="80" w:type="dxa"/>
              <w:right w:w="90" w:type="dxa"/>
            </w:tcMar>
            <w:vAlign w:val="center"/>
          </w:tcPr>
          <w:p w14:paraId="3FBBC7BB">
            <w:pPr>
              <w:spacing w:before="0" w:after="0" w:line="228" w:lineRule="auto"/>
              <w:jc w:val="center"/>
            </w:pPr>
            <w:r>
              <w:rPr>
                <w:rFonts w:ascii="Noto Serif CJK SC" w:hAnsi="Noto Serif CJK SC" w:eastAsia="Noto Serif CJK SC" w:cs="Noto Serif CJK SC"/>
                <w:sz w:val="15"/>
              </w:rPr>
              <w:t>0.48</w:t>
            </w:r>
          </w:p>
        </w:tc>
        <w:tc>
          <w:tcPr>
            <w:tcW w:w="1577" w:type="dxa"/>
            <w:tcMar>
              <w:top w:w="80" w:type="dxa"/>
              <w:left w:w="90" w:type="dxa"/>
              <w:bottom w:w="80" w:type="dxa"/>
              <w:right w:w="90" w:type="dxa"/>
            </w:tcMar>
            <w:vAlign w:val="center"/>
          </w:tcPr>
          <w:p w14:paraId="2E5629EE">
            <w:pPr>
              <w:spacing w:before="0" w:after="0" w:line="228" w:lineRule="auto"/>
              <w:jc w:val="center"/>
            </w:pPr>
            <w:r>
              <w:rPr>
                <w:rFonts w:ascii="Noto Serif CJK SC" w:hAnsi="Noto Serif CJK SC" w:eastAsia="Noto Serif CJK SC" w:cs="Noto Serif CJK SC"/>
                <w:sz w:val="15"/>
              </w:rPr>
              <w:t>1.37</w:t>
            </w:r>
          </w:p>
        </w:tc>
        <w:tc>
          <w:tcPr>
            <w:tcW w:w="1577" w:type="dxa"/>
            <w:tcMar>
              <w:top w:w="80" w:type="dxa"/>
              <w:left w:w="90" w:type="dxa"/>
              <w:bottom w:w="80" w:type="dxa"/>
              <w:right w:w="90" w:type="dxa"/>
            </w:tcMar>
            <w:vAlign w:val="center"/>
          </w:tcPr>
          <w:p w14:paraId="207C159E">
            <w:pPr>
              <w:spacing w:before="0" w:after="0" w:line="228" w:lineRule="auto"/>
              <w:jc w:val="center"/>
            </w:pPr>
            <w:r>
              <w:rPr>
                <w:rFonts w:ascii="Noto Serif CJK SC" w:hAnsi="Noto Serif CJK SC" w:eastAsia="Noto Serif CJK SC" w:cs="Noto Serif CJK SC"/>
                <w:sz w:val="15"/>
              </w:rPr>
              <w:t>0.34</w:t>
            </w:r>
          </w:p>
        </w:tc>
        <w:tc>
          <w:tcPr>
            <w:tcW w:w="1577" w:type="dxa"/>
            <w:tcMar>
              <w:top w:w="80" w:type="dxa"/>
              <w:left w:w="90" w:type="dxa"/>
              <w:bottom w:w="80" w:type="dxa"/>
              <w:right w:w="90" w:type="dxa"/>
            </w:tcMar>
            <w:vAlign w:val="center"/>
          </w:tcPr>
          <w:p w14:paraId="07342A6E">
            <w:pPr>
              <w:spacing w:before="0" w:after="0" w:line="228" w:lineRule="auto"/>
              <w:jc w:val="center"/>
            </w:pPr>
            <w:r>
              <w:rPr>
                <w:rFonts w:ascii="Noto Serif CJK SC" w:hAnsi="Noto Serif CJK SC" w:eastAsia="Noto Serif CJK SC" w:cs="Noto Serif CJK SC"/>
                <w:sz w:val="15"/>
              </w:rPr>
              <w:t>2.19</w:t>
            </w:r>
          </w:p>
        </w:tc>
      </w:tr>
      <w:tr w14:paraId="3D986EB3">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4B6DE5F0">
            <w:pPr>
              <w:spacing w:before="0" w:after="0" w:line="228" w:lineRule="auto"/>
              <w:jc w:val="center"/>
            </w:pPr>
            <w:r>
              <w:rPr>
                <w:rFonts w:ascii="Noto Serif CJK SC" w:hAnsi="Noto Serif CJK SC" w:eastAsia="Noto Serif CJK SC" w:cs="Noto Serif CJK SC"/>
                <w:sz w:val="15"/>
              </w:rPr>
              <w:t>哔哩哔哩私信</w:t>
            </w:r>
          </w:p>
        </w:tc>
        <w:tc>
          <w:tcPr>
            <w:tcW w:w="1577" w:type="dxa"/>
            <w:tcMar>
              <w:top w:w="80" w:type="dxa"/>
              <w:left w:w="90" w:type="dxa"/>
              <w:bottom w:w="80" w:type="dxa"/>
              <w:right w:w="90" w:type="dxa"/>
            </w:tcMar>
            <w:vAlign w:val="center"/>
          </w:tcPr>
          <w:p w14:paraId="1A18E53F">
            <w:pPr>
              <w:spacing w:before="0" w:after="0" w:line="228" w:lineRule="auto"/>
              <w:jc w:val="center"/>
            </w:pPr>
            <w:r>
              <w:rPr>
                <w:rFonts w:ascii="Noto Serif CJK SC" w:hAnsi="Noto Serif CJK SC" w:eastAsia="Noto Serif CJK SC" w:cs="Noto Serif CJK SC"/>
                <w:sz w:val="15"/>
              </w:rPr>
              <w:t>3</w:t>
            </w:r>
          </w:p>
        </w:tc>
        <w:tc>
          <w:tcPr>
            <w:tcW w:w="1577" w:type="dxa"/>
            <w:tcMar>
              <w:top w:w="80" w:type="dxa"/>
              <w:left w:w="90" w:type="dxa"/>
              <w:bottom w:w="80" w:type="dxa"/>
              <w:right w:w="90" w:type="dxa"/>
            </w:tcMar>
            <w:vAlign w:val="center"/>
          </w:tcPr>
          <w:p w14:paraId="37422479">
            <w:pPr>
              <w:spacing w:before="0" w:after="0" w:line="228" w:lineRule="auto"/>
              <w:jc w:val="center"/>
            </w:pPr>
            <w:r>
              <w:rPr>
                <w:rFonts w:ascii="Noto Serif CJK SC" w:hAnsi="Noto Serif CJK SC" w:eastAsia="Noto Serif CJK SC" w:cs="Noto Serif CJK SC"/>
                <w:sz w:val="15"/>
              </w:rPr>
              <w:t>0.95</w:t>
            </w:r>
          </w:p>
        </w:tc>
        <w:tc>
          <w:tcPr>
            <w:tcW w:w="1577" w:type="dxa"/>
            <w:tcMar>
              <w:top w:w="80" w:type="dxa"/>
              <w:left w:w="90" w:type="dxa"/>
              <w:bottom w:w="80" w:type="dxa"/>
              <w:right w:w="90" w:type="dxa"/>
            </w:tcMar>
            <w:vAlign w:val="center"/>
          </w:tcPr>
          <w:p w14:paraId="515364C4">
            <w:pPr>
              <w:spacing w:before="0" w:after="0" w:line="228" w:lineRule="auto"/>
              <w:jc w:val="center"/>
            </w:pPr>
            <w:r>
              <w:rPr>
                <w:rFonts w:ascii="Noto Serif CJK SC" w:hAnsi="Noto Serif CJK SC" w:eastAsia="Noto Serif CJK SC" w:cs="Noto Serif CJK SC"/>
                <w:sz w:val="15"/>
              </w:rPr>
              <w:t>1.57</w:t>
            </w:r>
          </w:p>
        </w:tc>
        <w:tc>
          <w:tcPr>
            <w:tcW w:w="1577" w:type="dxa"/>
            <w:tcMar>
              <w:top w:w="80" w:type="dxa"/>
              <w:left w:w="90" w:type="dxa"/>
              <w:bottom w:w="80" w:type="dxa"/>
              <w:right w:w="90" w:type="dxa"/>
            </w:tcMar>
            <w:vAlign w:val="center"/>
          </w:tcPr>
          <w:p w14:paraId="2EBF0E54">
            <w:pPr>
              <w:spacing w:before="0" w:after="0" w:line="228" w:lineRule="auto"/>
              <w:jc w:val="center"/>
            </w:pPr>
            <w:r>
              <w:rPr>
                <w:rFonts w:ascii="Noto Serif CJK SC" w:hAnsi="Noto Serif CJK SC" w:eastAsia="Noto Serif CJK SC" w:cs="Noto Serif CJK SC"/>
                <w:sz w:val="15"/>
              </w:rPr>
              <w:t>0.30</w:t>
            </w:r>
          </w:p>
        </w:tc>
        <w:tc>
          <w:tcPr>
            <w:tcW w:w="1577" w:type="dxa"/>
            <w:tcMar>
              <w:top w:w="80" w:type="dxa"/>
              <w:left w:w="90" w:type="dxa"/>
              <w:bottom w:w="80" w:type="dxa"/>
              <w:right w:w="90" w:type="dxa"/>
            </w:tcMar>
            <w:vAlign w:val="center"/>
          </w:tcPr>
          <w:p w14:paraId="37CE8F8C">
            <w:pPr>
              <w:spacing w:before="0" w:after="0" w:line="228" w:lineRule="auto"/>
              <w:jc w:val="center"/>
            </w:pPr>
            <w:r>
              <w:rPr>
                <w:rFonts w:ascii="Noto Serif CJK SC" w:hAnsi="Noto Serif CJK SC" w:eastAsia="Noto Serif CJK SC" w:cs="Noto Serif CJK SC"/>
                <w:sz w:val="15"/>
              </w:rPr>
              <w:t>2.82</w:t>
            </w:r>
          </w:p>
        </w:tc>
      </w:tr>
      <w:tr w14:paraId="03E63A9C">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2FBA4B0F">
            <w:pPr>
              <w:spacing w:before="0" w:after="0" w:line="228" w:lineRule="auto"/>
              <w:jc w:val="center"/>
            </w:pPr>
            <w:r>
              <w:rPr>
                <w:rFonts w:ascii="Noto Serif CJK SC" w:hAnsi="Noto Serif CJK SC" w:eastAsia="Noto Serif CJK SC" w:cs="Noto Serif CJK SC"/>
                <w:sz w:val="15"/>
              </w:rPr>
              <w:t>哔哩哔哩私信</w:t>
            </w:r>
          </w:p>
        </w:tc>
        <w:tc>
          <w:tcPr>
            <w:tcW w:w="1577" w:type="dxa"/>
            <w:tcMar>
              <w:top w:w="80" w:type="dxa"/>
              <w:left w:w="90" w:type="dxa"/>
              <w:bottom w:w="80" w:type="dxa"/>
              <w:right w:w="90" w:type="dxa"/>
            </w:tcMar>
            <w:vAlign w:val="center"/>
          </w:tcPr>
          <w:p w14:paraId="0621ABA5">
            <w:pPr>
              <w:spacing w:before="0" w:after="0" w:line="228" w:lineRule="auto"/>
              <w:jc w:val="center"/>
            </w:pPr>
            <w:r>
              <w:rPr>
                <w:rFonts w:ascii="Noto Serif CJK SC" w:hAnsi="Noto Serif CJK SC" w:eastAsia="Noto Serif CJK SC" w:cs="Noto Serif CJK SC"/>
                <w:sz w:val="15"/>
              </w:rPr>
              <w:t>4</w:t>
            </w:r>
          </w:p>
        </w:tc>
        <w:tc>
          <w:tcPr>
            <w:tcW w:w="1577" w:type="dxa"/>
            <w:tcMar>
              <w:top w:w="80" w:type="dxa"/>
              <w:left w:w="90" w:type="dxa"/>
              <w:bottom w:w="80" w:type="dxa"/>
              <w:right w:w="90" w:type="dxa"/>
            </w:tcMar>
            <w:vAlign w:val="center"/>
          </w:tcPr>
          <w:p w14:paraId="7B82CD6F">
            <w:pPr>
              <w:spacing w:before="0" w:after="0" w:line="228" w:lineRule="auto"/>
              <w:jc w:val="center"/>
            </w:pPr>
            <w:r>
              <w:rPr>
                <w:rFonts w:ascii="Noto Serif CJK SC" w:hAnsi="Noto Serif CJK SC" w:eastAsia="Noto Serif CJK SC" w:cs="Noto Serif CJK SC"/>
                <w:sz w:val="15"/>
              </w:rPr>
              <w:t>0.27</w:t>
            </w:r>
          </w:p>
        </w:tc>
        <w:tc>
          <w:tcPr>
            <w:tcW w:w="1577" w:type="dxa"/>
            <w:tcMar>
              <w:top w:w="80" w:type="dxa"/>
              <w:left w:w="90" w:type="dxa"/>
              <w:bottom w:w="80" w:type="dxa"/>
              <w:right w:w="90" w:type="dxa"/>
            </w:tcMar>
            <w:vAlign w:val="center"/>
          </w:tcPr>
          <w:p w14:paraId="2CD5A80B">
            <w:pPr>
              <w:spacing w:before="0" w:after="0" w:line="228" w:lineRule="auto"/>
              <w:jc w:val="center"/>
            </w:pPr>
            <w:r>
              <w:rPr>
                <w:rFonts w:ascii="Noto Serif CJK SC" w:hAnsi="Noto Serif CJK SC" w:eastAsia="Noto Serif CJK SC" w:cs="Noto Serif CJK SC"/>
                <w:sz w:val="15"/>
              </w:rPr>
              <w:t>0.97</w:t>
            </w:r>
          </w:p>
        </w:tc>
        <w:tc>
          <w:tcPr>
            <w:tcW w:w="1577" w:type="dxa"/>
            <w:tcMar>
              <w:top w:w="80" w:type="dxa"/>
              <w:left w:w="90" w:type="dxa"/>
              <w:bottom w:w="80" w:type="dxa"/>
              <w:right w:w="90" w:type="dxa"/>
            </w:tcMar>
            <w:vAlign w:val="center"/>
          </w:tcPr>
          <w:p w14:paraId="0499613D">
            <w:pPr>
              <w:spacing w:before="0" w:after="0" w:line="228" w:lineRule="auto"/>
              <w:jc w:val="center"/>
            </w:pPr>
            <w:r>
              <w:rPr>
                <w:rFonts w:ascii="Noto Serif CJK SC" w:hAnsi="Noto Serif CJK SC" w:eastAsia="Noto Serif CJK SC" w:cs="Noto Serif CJK SC"/>
                <w:sz w:val="15"/>
              </w:rPr>
              <w:t>0.64</w:t>
            </w:r>
          </w:p>
        </w:tc>
        <w:tc>
          <w:tcPr>
            <w:tcW w:w="1577" w:type="dxa"/>
            <w:tcMar>
              <w:top w:w="80" w:type="dxa"/>
              <w:left w:w="90" w:type="dxa"/>
              <w:bottom w:w="80" w:type="dxa"/>
              <w:right w:w="90" w:type="dxa"/>
            </w:tcMar>
            <w:vAlign w:val="center"/>
          </w:tcPr>
          <w:p w14:paraId="399C4937">
            <w:pPr>
              <w:spacing w:before="0" w:after="0" w:line="228" w:lineRule="auto"/>
              <w:jc w:val="center"/>
            </w:pPr>
            <w:r>
              <w:rPr>
                <w:rFonts w:ascii="Noto Serif CJK SC" w:hAnsi="Noto Serif CJK SC" w:eastAsia="Noto Serif CJK SC" w:cs="Noto Serif CJK SC"/>
                <w:sz w:val="15"/>
              </w:rPr>
              <w:t>1.88</w:t>
            </w:r>
          </w:p>
        </w:tc>
      </w:tr>
      <w:tr w14:paraId="7B02295D">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5A038CD9">
            <w:pPr>
              <w:spacing w:before="0" w:after="0" w:line="228" w:lineRule="auto"/>
              <w:jc w:val="center"/>
            </w:pPr>
            <w:r>
              <w:rPr>
                <w:rFonts w:ascii="Noto Serif CJK SC" w:hAnsi="Noto Serif CJK SC" w:eastAsia="Noto Serif CJK SC" w:cs="Noto Serif CJK SC"/>
                <w:sz w:val="15"/>
              </w:rPr>
              <w:t>哔哩哔哩私信</w:t>
            </w:r>
          </w:p>
        </w:tc>
        <w:tc>
          <w:tcPr>
            <w:tcW w:w="1577" w:type="dxa"/>
            <w:tcMar>
              <w:top w:w="80" w:type="dxa"/>
              <w:left w:w="90" w:type="dxa"/>
              <w:bottom w:w="80" w:type="dxa"/>
              <w:right w:w="90" w:type="dxa"/>
            </w:tcMar>
            <w:vAlign w:val="center"/>
          </w:tcPr>
          <w:p w14:paraId="1082592A">
            <w:pPr>
              <w:spacing w:before="0" w:after="0" w:line="228" w:lineRule="auto"/>
              <w:jc w:val="center"/>
            </w:pPr>
            <w:r>
              <w:rPr>
                <w:rFonts w:ascii="Noto Serif CJK SC" w:hAnsi="Noto Serif CJK SC" w:eastAsia="Noto Serif CJK SC" w:cs="Noto Serif CJK SC"/>
                <w:sz w:val="15"/>
              </w:rPr>
              <w:t>5</w:t>
            </w:r>
          </w:p>
        </w:tc>
        <w:tc>
          <w:tcPr>
            <w:tcW w:w="1577" w:type="dxa"/>
            <w:tcMar>
              <w:top w:w="80" w:type="dxa"/>
              <w:left w:w="90" w:type="dxa"/>
              <w:bottom w:w="80" w:type="dxa"/>
              <w:right w:w="90" w:type="dxa"/>
            </w:tcMar>
            <w:vAlign w:val="center"/>
          </w:tcPr>
          <w:p w14:paraId="318431BB">
            <w:pPr>
              <w:spacing w:before="0" w:after="0" w:line="228" w:lineRule="auto"/>
              <w:jc w:val="center"/>
            </w:pPr>
            <w:r>
              <w:rPr>
                <w:rFonts w:ascii="Noto Serif CJK SC" w:hAnsi="Noto Serif CJK SC" w:eastAsia="Noto Serif CJK SC" w:cs="Noto Serif CJK SC"/>
                <w:sz w:val="15"/>
              </w:rPr>
              <w:t>0.32</w:t>
            </w:r>
          </w:p>
        </w:tc>
        <w:tc>
          <w:tcPr>
            <w:tcW w:w="1577" w:type="dxa"/>
            <w:tcMar>
              <w:top w:w="80" w:type="dxa"/>
              <w:left w:w="90" w:type="dxa"/>
              <w:bottom w:w="80" w:type="dxa"/>
              <w:right w:w="90" w:type="dxa"/>
            </w:tcMar>
            <w:vAlign w:val="center"/>
          </w:tcPr>
          <w:p w14:paraId="72D4F7A4">
            <w:pPr>
              <w:spacing w:before="0" w:after="0" w:line="228" w:lineRule="auto"/>
              <w:jc w:val="center"/>
            </w:pPr>
            <w:r>
              <w:rPr>
                <w:rFonts w:ascii="Noto Serif CJK SC" w:hAnsi="Noto Serif CJK SC" w:eastAsia="Noto Serif CJK SC" w:cs="Noto Serif CJK SC"/>
                <w:sz w:val="15"/>
              </w:rPr>
              <w:t>1.71</w:t>
            </w:r>
          </w:p>
        </w:tc>
        <w:tc>
          <w:tcPr>
            <w:tcW w:w="1577" w:type="dxa"/>
            <w:tcMar>
              <w:top w:w="80" w:type="dxa"/>
              <w:left w:w="90" w:type="dxa"/>
              <w:bottom w:w="80" w:type="dxa"/>
              <w:right w:w="90" w:type="dxa"/>
            </w:tcMar>
            <w:vAlign w:val="center"/>
          </w:tcPr>
          <w:p w14:paraId="697A25A7">
            <w:pPr>
              <w:spacing w:before="0" w:after="0" w:line="228" w:lineRule="auto"/>
              <w:jc w:val="center"/>
            </w:pPr>
            <w:r>
              <w:rPr>
                <w:rFonts w:ascii="Noto Serif CJK SC" w:hAnsi="Noto Serif CJK SC" w:eastAsia="Noto Serif CJK SC" w:cs="Noto Serif CJK SC"/>
                <w:sz w:val="15"/>
              </w:rPr>
              <w:t>0.19</w:t>
            </w:r>
          </w:p>
        </w:tc>
        <w:tc>
          <w:tcPr>
            <w:tcW w:w="1577" w:type="dxa"/>
            <w:tcMar>
              <w:top w:w="80" w:type="dxa"/>
              <w:left w:w="90" w:type="dxa"/>
              <w:bottom w:w="80" w:type="dxa"/>
              <w:right w:w="90" w:type="dxa"/>
            </w:tcMar>
            <w:vAlign w:val="center"/>
          </w:tcPr>
          <w:p w14:paraId="24B4B0FC">
            <w:pPr>
              <w:spacing w:before="0" w:after="0" w:line="228" w:lineRule="auto"/>
              <w:jc w:val="center"/>
            </w:pPr>
            <w:r>
              <w:rPr>
                <w:rFonts w:ascii="Noto Serif CJK SC" w:hAnsi="Noto Serif CJK SC" w:eastAsia="Noto Serif CJK SC" w:cs="Noto Serif CJK SC"/>
                <w:sz w:val="15"/>
              </w:rPr>
              <w:t>2.22</w:t>
            </w:r>
          </w:p>
        </w:tc>
      </w:tr>
      <w:tr w14:paraId="03FB4D78">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6A29629E">
            <w:pPr>
              <w:spacing w:before="0" w:after="0" w:line="228" w:lineRule="auto"/>
              <w:jc w:val="center"/>
            </w:pPr>
            <w:r>
              <w:rPr>
                <w:rFonts w:ascii="Noto Serif CJK SC" w:hAnsi="Noto Serif CJK SC" w:eastAsia="Noto Serif CJK SC" w:cs="Noto Serif CJK SC"/>
                <w:sz w:val="15"/>
              </w:rPr>
              <w:t>抖音</w:t>
            </w:r>
          </w:p>
        </w:tc>
        <w:tc>
          <w:tcPr>
            <w:tcW w:w="1577" w:type="dxa"/>
            <w:tcMar>
              <w:top w:w="80" w:type="dxa"/>
              <w:left w:w="90" w:type="dxa"/>
              <w:bottom w:w="80" w:type="dxa"/>
              <w:right w:w="90" w:type="dxa"/>
            </w:tcMar>
            <w:vAlign w:val="center"/>
          </w:tcPr>
          <w:p w14:paraId="508B3D87">
            <w:pPr>
              <w:spacing w:before="0" w:after="0" w:line="228" w:lineRule="auto"/>
              <w:jc w:val="center"/>
            </w:pPr>
            <w:r>
              <w:rPr>
                <w:rFonts w:ascii="Noto Serif CJK SC" w:hAnsi="Noto Serif CJK SC" w:eastAsia="Noto Serif CJK SC" w:cs="Noto Serif CJK SC"/>
                <w:sz w:val="15"/>
              </w:rPr>
              <w:t>1</w:t>
            </w:r>
          </w:p>
        </w:tc>
        <w:tc>
          <w:tcPr>
            <w:tcW w:w="1577" w:type="dxa"/>
            <w:tcMar>
              <w:top w:w="80" w:type="dxa"/>
              <w:left w:w="90" w:type="dxa"/>
              <w:bottom w:w="80" w:type="dxa"/>
              <w:right w:w="90" w:type="dxa"/>
            </w:tcMar>
            <w:vAlign w:val="center"/>
          </w:tcPr>
          <w:p w14:paraId="5AB5AE5B">
            <w:pPr>
              <w:spacing w:before="0" w:after="0" w:line="228" w:lineRule="auto"/>
              <w:jc w:val="center"/>
            </w:pPr>
            <w:r>
              <w:rPr>
                <w:rFonts w:ascii="Noto Serif CJK SC" w:hAnsi="Noto Serif CJK SC" w:eastAsia="Noto Serif CJK SC" w:cs="Noto Serif CJK SC"/>
                <w:sz w:val="15"/>
              </w:rPr>
              <w:t>0.63</w:t>
            </w:r>
          </w:p>
        </w:tc>
        <w:tc>
          <w:tcPr>
            <w:tcW w:w="1577" w:type="dxa"/>
            <w:tcMar>
              <w:top w:w="80" w:type="dxa"/>
              <w:left w:w="90" w:type="dxa"/>
              <w:bottom w:w="80" w:type="dxa"/>
              <w:right w:w="90" w:type="dxa"/>
            </w:tcMar>
            <w:vAlign w:val="center"/>
          </w:tcPr>
          <w:p w14:paraId="559E8202">
            <w:pPr>
              <w:spacing w:before="0" w:after="0" w:line="228" w:lineRule="auto"/>
              <w:jc w:val="center"/>
            </w:pPr>
            <w:r>
              <w:rPr>
                <w:rFonts w:ascii="Noto Serif CJK SC" w:hAnsi="Noto Serif CJK SC" w:eastAsia="Noto Serif CJK SC" w:cs="Noto Serif CJK SC"/>
                <w:sz w:val="15"/>
              </w:rPr>
              <w:t>1.25</w:t>
            </w:r>
          </w:p>
        </w:tc>
        <w:tc>
          <w:tcPr>
            <w:tcW w:w="1577" w:type="dxa"/>
            <w:tcMar>
              <w:top w:w="80" w:type="dxa"/>
              <w:left w:w="90" w:type="dxa"/>
              <w:bottom w:w="80" w:type="dxa"/>
              <w:right w:w="90" w:type="dxa"/>
            </w:tcMar>
            <w:vAlign w:val="center"/>
          </w:tcPr>
          <w:p w14:paraId="3289E5EB">
            <w:pPr>
              <w:spacing w:before="0" w:after="0" w:line="228" w:lineRule="auto"/>
              <w:jc w:val="center"/>
            </w:pPr>
            <w:r>
              <w:rPr>
                <w:rFonts w:ascii="Noto Serif CJK SC" w:hAnsi="Noto Serif CJK SC" w:eastAsia="Noto Serif CJK SC" w:cs="Noto Serif CJK SC"/>
                <w:sz w:val="15"/>
              </w:rPr>
              <w:t>0.26</w:t>
            </w:r>
          </w:p>
        </w:tc>
        <w:tc>
          <w:tcPr>
            <w:tcW w:w="1577" w:type="dxa"/>
            <w:tcMar>
              <w:top w:w="80" w:type="dxa"/>
              <w:left w:w="90" w:type="dxa"/>
              <w:bottom w:w="80" w:type="dxa"/>
              <w:right w:w="90" w:type="dxa"/>
            </w:tcMar>
            <w:vAlign w:val="center"/>
          </w:tcPr>
          <w:p w14:paraId="5C8331C6">
            <w:pPr>
              <w:spacing w:before="0" w:after="0" w:line="228" w:lineRule="auto"/>
              <w:jc w:val="center"/>
            </w:pPr>
            <w:r>
              <w:rPr>
                <w:rFonts w:ascii="Noto Serif CJK SC" w:hAnsi="Noto Serif CJK SC" w:eastAsia="Noto Serif CJK SC" w:cs="Noto Serif CJK SC"/>
                <w:sz w:val="15"/>
              </w:rPr>
              <w:t>2.14</w:t>
            </w:r>
          </w:p>
        </w:tc>
      </w:tr>
      <w:tr w14:paraId="47D85FB6">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6584A832">
            <w:pPr>
              <w:spacing w:before="0" w:after="0" w:line="228" w:lineRule="auto"/>
              <w:jc w:val="center"/>
            </w:pPr>
            <w:r>
              <w:rPr>
                <w:rFonts w:ascii="Noto Serif CJK SC" w:hAnsi="Noto Serif CJK SC" w:eastAsia="Noto Serif CJK SC" w:cs="Noto Serif CJK SC"/>
                <w:sz w:val="15"/>
              </w:rPr>
              <w:t>抖音</w:t>
            </w:r>
          </w:p>
        </w:tc>
        <w:tc>
          <w:tcPr>
            <w:tcW w:w="1577" w:type="dxa"/>
            <w:tcMar>
              <w:top w:w="80" w:type="dxa"/>
              <w:left w:w="90" w:type="dxa"/>
              <w:bottom w:w="80" w:type="dxa"/>
              <w:right w:w="90" w:type="dxa"/>
            </w:tcMar>
            <w:vAlign w:val="center"/>
          </w:tcPr>
          <w:p w14:paraId="12CE154D">
            <w:pPr>
              <w:spacing w:before="0" w:after="0" w:line="228" w:lineRule="auto"/>
              <w:jc w:val="center"/>
            </w:pPr>
            <w:r>
              <w:rPr>
                <w:rFonts w:ascii="Noto Serif CJK SC" w:hAnsi="Noto Serif CJK SC" w:eastAsia="Noto Serif CJK SC" w:cs="Noto Serif CJK SC"/>
                <w:sz w:val="15"/>
              </w:rPr>
              <w:t>2</w:t>
            </w:r>
          </w:p>
        </w:tc>
        <w:tc>
          <w:tcPr>
            <w:tcW w:w="1577" w:type="dxa"/>
            <w:tcMar>
              <w:top w:w="80" w:type="dxa"/>
              <w:left w:w="90" w:type="dxa"/>
              <w:bottom w:w="80" w:type="dxa"/>
              <w:right w:w="90" w:type="dxa"/>
            </w:tcMar>
            <w:vAlign w:val="center"/>
          </w:tcPr>
          <w:p w14:paraId="70C229AD">
            <w:pPr>
              <w:spacing w:before="0" w:after="0" w:line="228" w:lineRule="auto"/>
              <w:jc w:val="center"/>
            </w:pPr>
            <w:r>
              <w:rPr>
                <w:rFonts w:ascii="Noto Serif CJK SC" w:hAnsi="Noto Serif CJK SC" w:eastAsia="Noto Serif CJK SC" w:cs="Noto Serif CJK SC"/>
                <w:sz w:val="15"/>
              </w:rPr>
              <w:t>1.01</w:t>
            </w:r>
          </w:p>
        </w:tc>
        <w:tc>
          <w:tcPr>
            <w:tcW w:w="1577" w:type="dxa"/>
            <w:tcMar>
              <w:top w:w="80" w:type="dxa"/>
              <w:left w:w="90" w:type="dxa"/>
              <w:bottom w:w="80" w:type="dxa"/>
              <w:right w:w="90" w:type="dxa"/>
            </w:tcMar>
            <w:vAlign w:val="center"/>
          </w:tcPr>
          <w:p w14:paraId="5936092A">
            <w:pPr>
              <w:spacing w:before="0" w:after="0" w:line="228" w:lineRule="auto"/>
              <w:jc w:val="center"/>
            </w:pPr>
            <w:r>
              <w:rPr>
                <w:rFonts w:ascii="Noto Serif CJK SC" w:hAnsi="Noto Serif CJK SC" w:eastAsia="Noto Serif CJK SC" w:cs="Noto Serif CJK SC"/>
                <w:sz w:val="15"/>
              </w:rPr>
              <w:t>3.52</w:t>
            </w:r>
          </w:p>
        </w:tc>
        <w:tc>
          <w:tcPr>
            <w:tcW w:w="1577" w:type="dxa"/>
            <w:tcMar>
              <w:top w:w="80" w:type="dxa"/>
              <w:left w:w="90" w:type="dxa"/>
              <w:bottom w:w="80" w:type="dxa"/>
              <w:right w:w="90" w:type="dxa"/>
            </w:tcMar>
            <w:vAlign w:val="center"/>
          </w:tcPr>
          <w:p w14:paraId="146697C5">
            <w:pPr>
              <w:spacing w:before="0" w:after="0" w:line="228" w:lineRule="auto"/>
              <w:jc w:val="center"/>
            </w:pPr>
            <w:r>
              <w:rPr>
                <w:rFonts w:ascii="Noto Serif CJK SC" w:hAnsi="Noto Serif CJK SC" w:eastAsia="Noto Serif CJK SC" w:cs="Noto Serif CJK SC"/>
                <w:sz w:val="15"/>
              </w:rPr>
              <w:t>0.45</w:t>
            </w:r>
          </w:p>
        </w:tc>
        <w:tc>
          <w:tcPr>
            <w:tcW w:w="1577" w:type="dxa"/>
            <w:tcMar>
              <w:top w:w="80" w:type="dxa"/>
              <w:left w:w="90" w:type="dxa"/>
              <w:bottom w:w="80" w:type="dxa"/>
              <w:right w:w="90" w:type="dxa"/>
            </w:tcMar>
            <w:vAlign w:val="center"/>
          </w:tcPr>
          <w:p w14:paraId="19ADFC93">
            <w:pPr>
              <w:spacing w:before="0" w:after="0" w:line="228" w:lineRule="auto"/>
              <w:jc w:val="center"/>
            </w:pPr>
            <w:r>
              <w:rPr>
                <w:rFonts w:ascii="Noto Serif CJK SC" w:hAnsi="Noto Serif CJK SC" w:eastAsia="Noto Serif CJK SC" w:cs="Noto Serif CJK SC"/>
                <w:sz w:val="15"/>
              </w:rPr>
              <w:t>4.98</w:t>
            </w:r>
          </w:p>
        </w:tc>
      </w:tr>
      <w:tr w14:paraId="1153F421">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58A1DB30">
            <w:pPr>
              <w:spacing w:before="0" w:after="0" w:line="228" w:lineRule="auto"/>
              <w:jc w:val="center"/>
            </w:pPr>
            <w:r>
              <w:rPr>
                <w:rFonts w:ascii="Noto Serif CJK SC" w:hAnsi="Noto Serif CJK SC" w:eastAsia="Noto Serif CJK SC" w:cs="Noto Serif CJK SC"/>
                <w:sz w:val="15"/>
              </w:rPr>
              <w:t>抖音</w:t>
            </w:r>
          </w:p>
        </w:tc>
        <w:tc>
          <w:tcPr>
            <w:tcW w:w="1577" w:type="dxa"/>
            <w:tcMar>
              <w:top w:w="80" w:type="dxa"/>
              <w:left w:w="90" w:type="dxa"/>
              <w:bottom w:w="80" w:type="dxa"/>
              <w:right w:w="90" w:type="dxa"/>
            </w:tcMar>
            <w:vAlign w:val="center"/>
          </w:tcPr>
          <w:p w14:paraId="2738444F">
            <w:pPr>
              <w:spacing w:before="0" w:after="0" w:line="228" w:lineRule="auto"/>
              <w:jc w:val="center"/>
            </w:pPr>
            <w:r>
              <w:rPr>
                <w:rFonts w:ascii="Noto Serif CJK SC" w:hAnsi="Noto Serif CJK SC" w:eastAsia="Noto Serif CJK SC" w:cs="Noto Serif CJK SC"/>
                <w:sz w:val="15"/>
              </w:rPr>
              <w:t>3</w:t>
            </w:r>
          </w:p>
        </w:tc>
        <w:tc>
          <w:tcPr>
            <w:tcW w:w="1577" w:type="dxa"/>
            <w:tcMar>
              <w:top w:w="80" w:type="dxa"/>
              <w:left w:w="90" w:type="dxa"/>
              <w:bottom w:w="80" w:type="dxa"/>
              <w:right w:w="90" w:type="dxa"/>
            </w:tcMar>
            <w:vAlign w:val="center"/>
          </w:tcPr>
          <w:p w14:paraId="67E06603">
            <w:pPr>
              <w:spacing w:before="0" w:after="0" w:line="228" w:lineRule="auto"/>
              <w:jc w:val="center"/>
            </w:pPr>
            <w:r>
              <w:rPr>
                <w:rFonts w:ascii="Noto Serif CJK SC" w:hAnsi="Noto Serif CJK SC" w:eastAsia="Noto Serif CJK SC" w:cs="Noto Serif CJK SC"/>
                <w:sz w:val="15"/>
              </w:rPr>
              <w:t>0.49</w:t>
            </w:r>
          </w:p>
        </w:tc>
        <w:tc>
          <w:tcPr>
            <w:tcW w:w="1577" w:type="dxa"/>
            <w:tcMar>
              <w:top w:w="80" w:type="dxa"/>
              <w:left w:w="90" w:type="dxa"/>
              <w:bottom w:w="80" w:type="dxa"/>
              <w:right w:w="90" w:type="dxa"/>
            </w:tcMar>
            <w:vAlign w:val="center"/>
          </w:tcPr>
          <w:p w14:paraId="78665DEB">
            <w:pPr>
              <w:spacing w:before="0" w:after="0" w:line="228" w:lineRule="auto"/>
              <w:jc w:val="center"/>
            </w:pPr>
            <w:r>
              <w:rPr>
                <w:rFonts w:ascii="Noto Serif CJK SC" w:hAnsi="Noto Serif CJK SC" w:eastAsia="Noto Serif CJK SC" w:cs="Noto Serif CJK SC"/>
                <w:sz w:val="15"/>
              </w:rPr>
              <w:t>3.57</w:t>
            </w:r>
          </w:p>
        </w:tc>
        <w:tc>
          <w:tcPr>
            <w:tcW w:w="1577" w:type="dxa"/>
            <w:tcMar>
              <w:top w:w="80" w:type="dxa"/>
              <w:left w:w="90" w:type="dxa"/>
              <w:bottom w:w="80" w:type="dxa"/>
              <w:right w:w="90" w:type="dxa"/>
            </w:tcMar>
            <w:vAlign w:val="center"/>
          </w:tcPr>
          <w:p w14:paraId="435C9FE5">
            <w:pPr>
              <w:spacing w:before="0" w:after="0" w:line="228" w:lineRule="auto"/>
              <w:jc w:val="center"/>
            </w:pPr>
            <w:r>
              <w:rPr>
                <w:rFonts w:ascii="Noto Serif CJK SC" w:hAnsi="Noto Serif CJK SC" w:eastAsia="Noto Serif CJK SC" w:cs="Noto Serif CJK SC"/>
                <w:sz w:val="15"/>
              </w:rPr>
              <w:t>0.88</w:t>
            </w:r>
          </w:p>
        </w:tc>
        <w:tc>
          <w:tcPr>
            <w:tcW w:w="1577" w:type="dxa"/>
            <w:tcMar>
              <w:top w:w="80" w:type="dxa"/>
              <w:left w:w="90" w:type="dxa"/>
              <w:bottom w:w="80" w:type="dxa"/>
              <w:right w:w="90" w:type="dxa"/>
            </w:tcMar>
            <w:vAlign w:val="center"/>
          </w:tcPr>
          <w:p w14:paraId="532EAE21">
            <w:pPr>
              <w:spacing w:before="0" w:after="0" w:line="228" w:lineRule="auto"/>
              <w:jc w:val="center"/>
            </w:pPr>
            <w:r>
              <w:rPr>
                <w:rFonts w:ascii="Noto Serif CJK SC" w:hAnsi="Noto Serif CJK SC" w:eastAsia="Noto Serif CJK SC" w:cs="Noto Serif CJK SC"/>
                <w:sz w:val="15"/>
              </w:rPr>
              <w:t>4.94</w:t>
            </w:r>
          </w:p>
        </w:tc>
      </w:tr>
      <w:tr w14:paraId="4C884100">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1E3416FD">
            <w:pPr>
              <w:spacing w:before="0" w:after="0" w:line="228" w:lineRule="auto"/>
              <w:jc w:val="center"/>
            </w:pPr>
            <w:r>
              <w:rPr>
                <w:rFonts w:ascii="Noto Serif CJK SC" w:hAnsi="Noto Serif CJK SC" w:eastAsia="Noto Serif CJK SC" w:cs="Noto Serif CJK SC"/>
                <w:sz w:val="15"/>
              </w:rPr>
              <w:t>抖音</w:t>
            </w:r>
          </w:p>
        </w:tc>
        <w:tc>
          <w:tcPr>
            <w:tcW w:w="1577" w:type="dxa"/>
            <w:tcMar>
              <w:top w:w="80" w:type="dxa"/>
              <w:left w:w="90" w:type="dxa"/>
              <w:bottom w:w="80" w:type="dxa"/>
              <w:right w:w="90" w:type="dxa"/>
            </w:tcMar>
            <w:vAlign w:val="center"/>
          </w:tcPr>
          <w:p w14:paraId="61DC0E33">
            <w:pPr>
              <w:spacing w:before="0" w:after="0" w:line="228" w:lineRule="auto"/>
              <w:jc w:val="center"/>
            </w:pPr>
            <w:r>
              <w:rPr>
                <w:rFonts w:ascii="Noto Serif CJK SC" w:hAnsi="Noto Serif CJK SC" w:eastAsia="Noto Serif CJK SC" w:cs="Noto Serif CJK SC"/>
                <w:sz w:val="15"/>
              </w:rPr>
              <w:t>4</w:t>
            </w:r>
          </w:p>
        </w:tc>
        <w:tc>
          <w:tcPr>
            <w:tcW w:w="1577" w:type="dxa"/>
            <w:tcMar>
              <w:top w:w="80" w:type="dxa"/>
              <w:left w:w="90" w:type="dxa"/>
              <w:bottom w:w="80" w:type="dxa"/>
              <w:right w:w="90" w:type="dxa"/>
            </w:tcMar>
            <w:vAlign w:val="center"/>
          </w:tcPr>
          <w:p w14:paraId="4875EB78">
            <w:pPr>
              <w:spacing w:before="0" w:after="0" w:line="228" w:lineRule="auto"/>
              <w:jc w:val="center"/>
            </w:pPr>
            <w:r>
              <w:rPr>
                <w:rFonts w:ascii="Noto Serif CJK SC" w:hAnsi="Noto Serif CJK SC" w:eastAsia="Noto Serif CJK SC" w:cs="Noto Serif CJK SC"/>
                <w:sz w:val="15"/>
              </w:rPr>
              <w:t>0.19</w:t>
            </w:r>
          </w:p>
        </w:tc>
        <w:tc>
          <w:tcPr>
            <w:tcW w:w="1577" w:type="dxa"/>
            <w:tcMar>
              <w:top w:w="80" w:type="dxa"/>
              <w:left w:w="90" w:type="dxa"/>
              <w:bottom w:w="80" w:type="dxa"/>
              <w:right w:w="90" w:type="dxa"/>
            </w:tcMar>
            <w:vAlign w:val="center"/>
          </w:tcPr>
          <w:p w14:paraId="65C3A811">
            <w:pPr>
              <w:spacing w:before="0" w:after="0" w:line="228" w:lineRule="auto"/>
              <w:jc w:val="center"/>
            </w:pPr>
            <w:r>
              <w:rPr>
                <w:rFonts w:ascii="Noto Serif CJK SC" w:hAnsi="Noto Serif CJK SC" w:eastAsia="Noto Serif CJK SC" w:cs="Noto Serif CJK SC"/>
                <w:sz w:val="15"/>
              </w:rPr>
              <w:t>3.51</w:t>
            </w:r>
          </w:p>
        </w:tc>
        <w:tc>
          <w:tcPr>
            <w:tcW w:w="1577" w:type="dxa"/>
            <w:tcMar>
              <w:top w:w="80" w:type="dxa"/>
              <w:left w:w="90" w:type="dxa"/>
              <w:bottom w:w="80" w:type="dxa"/>
              <w:right w:w="90" w:type="dxa"/>
            </w:tcMar>
            <w:vAlign w:val="center"/>
          </w:tcPr>
          <w:p w14:paraId="6E0E81C2">
            <w:pPr>
              <w:spacing w:before="0" w:after="0" w:line="228" w:lineRule="auto"/>
              <w:jc w:val="center"/>
            </w:pPr>
            <w:r>
              <w:rPr>
                <w:rFonts w:ascii="Noto Serif CJK SC" w:hAnsi="Noto Serif CJK SC" w:eastAsia="Noto Serif CJK SC" w:cs="Noto Serif CJK SC"/>
                <w:sz w:val="15"/>
              </w:rPr>
              <w:t>0.83</w:t>
            </w:r>
          </w:p>
        </w:tc>
        <w:tc>
          <w:tcPr>
            <w:tcW w:w="1577" w:type="dxa"/>
            <w:tcMar>
              <w:top w:w="80" w:type="dxa"/>
              <w:left w:w="90" w:type="dxa"/>
              <w:bottom w:w="80" w:type="dxa"/>
              <w:right w:w="90" w:type="dxa"/>
            </w:tcMar>
            <w:vAlign w:val="center"/>
          </w:tcPr>
          <w:p w14:paraId="100E8121">
            <w:pPr>
              <w:spacing w:before="0" w:after="0" w:line="228" w:lineRule="auto"/>
              <w:jc w:val="center"/>
            </w:pPr>
            <w:r>
              <w:rPr>
                <w:rFonts w:ascii="Noto Serif CJK SC" w:hAnsi="Noto Serif CJK SC" w:eastAsia="Noto Serif CJK SC" w:cs="Noto Serif CJK SC"/>
                <w:sz w:val="15"/>
              </w:rPr>
              <w:t>4.53</w:t>
            </w:r>
          </w:p>
        </w:tc>
      </w:tr>
      <w:tr w14:paraId="018A6A81">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64E00306">
            <w:pPr>
              <w:spacing w:before="0" w:after="0" w:line="228" w:lineRule="auto"/>
              <w:jc w:val="center"/>
            </w:pPr>
            <w:r>
              <w:rPr>
                <w:rFonts w:ascii="Noto Serif CJK SC" w:hAnsi="Noto Serif CJK SC" w:eastAsia="Noto Serif CJK SC" w:cs="Noto Serif CJK SC"/>
                <w:sz w:val="15"/>
              </w:rPr>
              <w:t>抖音</w:t>
            </w:r>
          </w:p>
        </w:tc>
        <w:tc>
          <w:tcPr>
            <w:tcW w:w="1577" w:type="dxa"/>
            <w:tcMar>
              <w:top w:w="80" w:type="dxa"/>
              <w:left w:w="90" w:type="dxa"/>
              <w:bottom w:w="80" w:type="dxa"/>
              <w:right w:w="90" w:type="dxa"/>
            </w:tcMar>
            <w:vAlign w:val="center"/>
          </w:tcPr>
          <w:p w14:paraId="1DD6E09C">
            <w:pPr>
              <w:spacing w:before="0" w:after="0" w:line="228" w:lineRule="auto"/>
              <w:jc w:val="center"/>
            </w:pPr>
            <w:r>
              <w:rPr>
                <w:rFonts w:ascii="Noto Serif CJK SC" w:hAnsi="Noto Serif CJK SC" w:eastAsia="Noto Serif CJK SC" w:cs="Noto Serif CJK SC"/>
                <w:sz w:val="15"/>
              </w:rPr>
              <w:t>5</w:t>
            </w:r>
          </w:p>
        </w:tc>
        <w:tc>
          <w:tcPr>
            <w:tcW w:w="1577" w:type="dxa"/>
            <w:tcMar>
              <w:top w:w="80" w:type="dxa"/>
              <w:left w:w="90" w:type="dxa"/>
              <w:bottom w:w="80" w:type="dxa"/>
              <w:right w:w="90" w:type="dxa"/>
            </w:tcMar>
            <w:vAlign w:val="center"/>
          </w:tcPr>
          <w:p w14:paraId="44A355A9">
            <w:pPr>
              <w:spacing w:before="0" w:after="0" w:line="228" w:lineRule="auto"/>
              <w:jc w:val="center"/>
            </w:pPr>
            <w:r>
              <w:rPr>
                <w:rFonts w:ascii="Noto Serif CJK SC" w:hAnsi="Noto Serif CJK SC" w:eastAsia="Noto Serif CJK SC" w:cs="Noto Serif CJK SC"/>
                <w:sz w:val="15"/>
              </w:rPr>
              <w:t>0.39</w:t>
            </w:r>
          </w:p>
        </w:tc>
        <w:tc>
          <w:tcPr>
            <w:tcW w:w="1577" w:type="dxa"/>
            <w:tcMar>
              <w:top w:w="80" w:type="dxa"/>
              <w:left w:w="90" w:type="dxa"/>
              <w:bottom w:w="80" w:type="dxa"/>
              <w:right w:w="90" w:type="dxa"/>
            </w:tcMar>
            <w:vAlign w:val="center"/>
          </w:tcPr>
          <w:p w14:paraId="7216D91B">
            <w:pPr>
              <w:spacing w:before="0" w:after="0" w:line="228" w:lineRule="auto"/>
              <w:jc w:val="center"/>
            </w:pPr>
            <w:r>
              <w:rPr>
                <w:rFonts w:ascii="Noto Serif CJK SC" w:hAnsi="Noto Serif CJK SC" w:eastAsia="Noto Serif CJK SC" w:cs="Noto Serif CJK SC"/>
                <w:sz w:val="15"/>
              </w:rPr>
              <w:t>3.55</w:t>
            </w:r>
          </w:p>
        </w:tc>
        <w:tc>
          <w:tcPr>
            <w:tcW w:w="1577" w:type="dxa"/>
            <w:tcMar>
              <w:top w:w="80" w:type="dxa"/>
              <w:left w:w="90" w:type="dxa"/>
              <w:bottom w:w="80" w:type="dxa"/>
              <w:right w:w="90" w:type="dxa"/>
            </w:tcMar>
            <w:vAlign w:val="center"/>
          </w:tcPr>
          <w:p w14:paraId="58870A28">
            <w:pPr>
              <w:spacing w:before="0" w:after="0" w:line="228" w:lineRule="auto"/>
              <w:jc w:val="center"/>
            </w:pPr>
            <w:r>
              <w:rPr>
                <w:rFonts w:ascii="Noto Serif CJK SC" w:hAnsi="Noto Serif CJK SC" w:eastAsia="Noto Serif CJK SC" w:cs="Noto Serif CJK SC"/>
                <w:sz w:val="15"/>
              </w:rPr>
              <w:t>0.70</w:t>
            </w:r>
          </w:p>
        </w:tc>
        <w:tc>
          <w:tcPr>
            <w:tcW w:w="1577" w:type="dxa"/>
            <w:tcMar>
              <w:top w:w="80" w:type="dxa"/>
              <w:left w:w="90" w:type="dxa"/>
              <w:bottom w:w="80" w:type="dxa"/>
              <w:right w:w="90" w:type="dxa"/>
            </w:tcMar>
            <w:vAlign w:val="center"/>
          </w:tcPr>
          <w:p w14:paraId="5B621A11">
            <w:pPr>
              <w:spacing w:before="0" w:after="0" w:line="228" w:lineRule="auto"/>
              <w:jc w:val="center"/>
            </w:pPr>
            <w:r>
              <w:rPr>
                <w:rFonts w:ascii="Noto Serif CJK SC" w:hAnsi="Noto Serif CJK SC" w:eastAsia="Noto Serif CJK SC" w:cs="Noto Serif CJK SC"/>
                <w:sz w:val="15"/>
              </w:rPr>
              <w:t>4.64</w:t>
            </w:r>
          </w:p>
        </w:tc>
      </w:tr>
      <w:tr w14:paraId="025665CA">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29E28A2F">
            <w:pPr>
              <w:spacing w:before="0" w:after="0" w:line="228" w:lineRule="auto"/>
              <w:jc w:val="center"/>
            </w:pPr>
            <w:r>
              <w:rPr>
                <w:rFonts w:ascii="Noto Serif CJK SC" w:hAnsi="Noto Serif CJK SC" w:eastAsia="Noto Serif CJK SC" w:cs="Noto Serif CJK SC"/>
                <w:sz w:val="15"/>
              </w:rPr>
              <w:t>小红书</w:t>
            </w:r>
          </w:p>
        </w:tc>
        <w:tc>
          <w:tcPr>
            <w:tcW w:w="1577" w:type="dxa"/>
            <w:tcMar>
              <w:top w:w="80" w:type="dxa"/>
              <w:left w:w="90" w:type="dxa"/>
              <w:bottom w:w="80" w:type="dxa"/>
              <w:right w:w="90" w:type="dxa"/>
            </w:tcMar>
            <w:vAlign w:val="center"/>
          </w:tcPr>
          <w:p w14:paraId="52B07B76">
            <w:pPr>
              <w:spacing w:before="0" w:after="0" w:line="228" w:lineRule="auto"/>
              <w:jc w:val="center"/>
            </w:pPr>
            <w:r>
              <w:rPr>
                <w:rFonts w:ascii="Noto Serif CJK SC" w:hAnsi="Noto Serif CJK SC" w:eastAsia="Noto Serif CJK SC" w:cs="Noto Serif CJK SC"/>
                <w:sz w:val="15"/>
              </w:rPr>
              <w:t>1</w:t>
            </w:r>
          </w:p>
        </w:tc>
        <w:tc>
          <w:tcPr>
            <w:tcW w:w="1577" w:type="dxa"/>
            <w:tcMar>
              <w:top w:w="80" w:type="dxa"/>
              <w:left w:w="90" w:type="dxa"/>
              <w:bottom w:w="80" w:type="dxa"/>
              <w:right w:w="90" w:type="dxa"/>
            </w:tcMar>
            <w:vAlign w:val="center"/>
          </w:tcPr>
          <w:p w14:paraId="02A68499">
            <w:pPr>
              <w:spacing w:before="0" w:after="0" w:line="228" w:lineRule="auto"/>
              <w:jc w:val="center"/>
            </w:pPr>
            <w:r>
              <w:rPr>
                <w:rFonts w:ascii="Noto Serif CJK SC" w:hAnsi="Noto Serif CJK SC" w:eastAsia="Noto Serif CJK SC" w:cs="Noto Serif CJK SC"/>
                <w:sz w:val="15"/>
              </w:rPr>
              <w:t>0.74</w:t>
            </w:r>
          </w:p>
        </w:tc>
        <w:tc>
          <w:tcPr>
            <w:tcW w:w="1577" w:type="dxa"/>
            <w:tcMar>
              <w:top w:w="80" w:type="dxa"/>
              <w:left w:w="90" w:type="dxa"/>
              <w:bottom w:w="80" w:type="dxa"/>
              <w:right w:w="90" w:type="dxa"/>
            </w:tcMar>
            <w:vAlign w:val="center"/>
          </w:tcPr>
          <w:p w14:paraId="18F29B48">
            <w:pPr>
              <w:spacing w:before="0" w:after="0" w:line="228" w:lineRule="auto"/>
              <w:jc w:val="center"/>
            </w:pPr>
            <w:r>
              <w:rPr>
                <w:rFonts w:ascii="Noto Serif CJK SC" w:hAnsi="Noto Serif CJK SC" w:eastAsia="Noto Serif CJK SC" w:cs="Noto Serif CJK SC"/>
                <w:sz w:val="15"/>
              </w:rPr>
              <w:t>0.91</w:t>
            </w:r>
          </w:p>
        </w:tc>
        <w:tc>
          <w:tcPr>
            <w:tcW w:w="1577" w:type="dxa"/>
            <w:tcMar>
              <w:top w:w="80" w:type="dxa"/>
              <w:left w:w="90" w:type="dxa"/>
              <w:bottom w:w="80" w:type="dxa"/>
              <w:right w:w="90" w:type="dxa"/>
            </w:tcMar>
            <w:vAlign w:val="center"/>
          </w:tcPr>
          <w:p w14:paraId="1A5FE28E">
            <w:pPr>
              <w:spacing w:before="0" w:after="0" w:line="228" w:lineRule="auto"/>
              <w:jc w:val="center"/>
            </w:pPr>
            <w:r>
              <w:rPr>
                <w:rFonts w:ascii="Noto Serif CJK SC" w:hAnsi="Noto Serif CJK SC" w:eastAsia="Noto Serif CJK SC" w:cs="Noto Serif CJK SC"/>
                <w:sz w:val="15"/>
              </w:rPr>
              <w:t>0.55</w:t>
            </w:r>
          </w:p>
        </w:tc>
        <w:tc>
          <w:tcPr>
            <w:tcW w:w="1577" w:type="dxa"/>
            <w:tcMar>
              <w:top w:w="80" w:type="dxa"/>
              <w:left w:w="90" w:type="dxa"/>
              <w:bottom w:w="80" w:type="dxa"/>
              <w:right w:w="90" w:type="dxa"/>
            </w:tcMar>
            <w:vAlign w:val="center"/>
          </w:tcPr>
          <w:p w14:paraId="7452E9A9">
            <w:pPr>
              <w:spacing w:before="0" w:after="0" w:line="228" w:lineRule="auto"/>
              <w:jc w:val="center"/>
            </w:pPr>
            <w:r>
              <w:rPr>
                <w:rFonts w:ascii="Noto Serif CJK SC" w:hAnsi="Noto Serif CJK SC" w:eastAsia="Noto Serif CJK SC" w:cs="Noto Serif CJK SC"/>
                <w:sz w:val="15"/>
              </w:rPr>
              <w:t>2.20</w:t>
            </w:r>
          </w:p>
        </w:tc>
      </w:tr>
      <w:tr w14:paraId="2CBAC2FD">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47BCF604">
            <w:pPr>
              <w:spacing w:before="0" w:after="0" w:line="228" w:lineRule="auto"/>
              <w:jc w:val="center"/>
            </w:pPr>
            <w:r>
              <w:rPr>
                <w:rFonts w:ascii="Noto Serif CJK SC" w:hAnsi="Noto Serif CJK SC" w:eastAsia="Noto Serif CJK SC" w:cs="Noto Serif CJK SC"/>
                <w:sz w:val="15"/>
              </w:rPr>
              <w:t>小红书</w:t>
            </w:r>
          </w:p>
        </w:tc>
        <w:tc>
          <w:tcPr>
            <w:tcW w:w="1577" w:type="dxa"/>
            <w:tcMar>
              <w:top w:w="80" w:type="dxa"/>
              <w:left w:w="90" w:type="dxa"/>
              <w:bottom w:w="80" w:type="dxa"/>
              <w:right w:w="90" w:type="dxa"/>
            </w:tcMar>
            <w:vAlign w:val="center"/>
          </w:tcPr>
          <w:p w14:paraId="652CE4E7">
            <w:pPr>
              <w:spacing w:before="0" w:after="0" w:line="228" w:lineRule="auto"/>
              <w:jc w:val="center"/>
            </w:pPr>
            <w:r>
              <w:rPr>
                <w:rFonts w:ascii="Noto Serif CJK SC" w:hAnsi="Noto Serif CJK SC" w:eastAsia="Noto Serif CJK SC" w:cs="Noto Serif CJK SC"/>
                <w:sz w:val="15"/>
              </w:rPr>
              <w:t>2</w:t>
            </w:r>
          </w:p>
        </w:tc>
        <w:tc>
          <w:tcPr>
            <w:tcW w:w="1577" w:type="dxa"/>
            <w:tcMar>
              <w:top w:w="80" w:type="dxa"/>
              <w:left w:w="90" w:type="dxa"/>
              <w:bottom w:w="80" w:type="dxa"/>
              <w:right w:w="90" w:type="dxa"/>
            </w:tcMar>
            <w:vAlign w:val="center"/>
          </w:tcPr>
          <w:p w14:paraId="2D76F20F">
            <w:pPr>
              <w:spacing w:before="0" w:after="0" w:line="228" w:lineRule="auto"/>
              <w:jc w:val="center"/>
            </w:pPr>
            <w:r>
              <w:rPr>
                <w:rFonts w:ascii="Noto Serif CJK SC" w:hAnsi="Noto Serif CJK SC" w:eastAsia="Noto Serif CJK SC" w:cs="Noto Serif CJK SC"/>
                <w:sz w:val="15"/>
              </w:rPr>
              <w:t>0.23</w:t>
            </w:r>
          </w:p>
        </w:tc>
        <w:tc>
          <w:tcPr>
            <w:tcW w:w="1577" w:type="dxa"/>
            <w:tcMar>
              <w:top w:w="80" w:type="dxa"/>
              <w:left w:w="90" w:type="dxa"/>
              <w:bottom w:w="80" w:type="dxa"/>
              <w:right w:w="90" w:type="dxa"/>
            </w:tcMar>
            <w:vAlign w:val="center"/>
          </w:tcPr>
          <w:p w14:paraId="3BFF0400">
            <w:pPr>
              <w:spacing w:before="0" w:after="0" w:line="228" w:lineRule="auto"/>
              <w:jc w:val="center"/>
            </w:pPr>
            <w:r>
              <w:rPr>
                <w:rFonts w:ascii="Noto Serif CJK SC" w:hAnsi="Noto Serif CJK SC" w:eastAsia="Noto Serif CJK SC" w:cs="Noto Serif CJK SC"/>
                <w:sz w:val="15"/>
              </w:rPr>
              <w:t>0.62</w:t>
            </w:r>
          </w:p>
        </w:tc>
        <w:tc>
          <w:tcPr>
            <w:tcW w:w="1577" w:type="dxa"/>
            <w:tcMar>
              <w:top w:w="80" w:type="dxa"/>
              <w:left w:w="90" w:type="dxa"/>
              <w:bottom w:w="80" w:type="dxa"/>
              <w:right w:w="90" w:type="dxa"/>
            </w:tcMar>
            <w:vAlign w:val="center"/>
          </w:tcPr>
          <w:p w14:paraId="0B7DC991">
            <w:pPr>
              <w:spacing w:before="0" w:after="0" w:line="228" w:lineRule="auto"/>
              <w:jc w:val="center"/>
            </w:pPr>
            <w:r>
              <w:rPr>
                <w:rFonts w:ascii="Noto Serif CJK SC" w:hAnsi="Noto Serif CJK SC" w:eastAsia="Noto Serif CJK SC" w:cs="Noto Serif CJK SC"/>
                <w:sz w:val="15"/>
              </w:rPr>
              <w:t>0.38</w:t>
            </w:r>
          </w:p>
        </w:tc>
        <w:tc>
          <w:tcPr>
            <w:tcW w:w="1577" w:type="dxa"/>
            <w:tcMar>
              <w:top w:w="80" w:type="dxa"/>
              <w:left w:w="90" w:type="dxa"/>
              <w:bottom w:w="80" w:type="dxa"/>
              <w:right w:w="90" w:type="dxa"/>
            </w:tcMar>
            <w:vAlign w:val="center"/>
          </w:tcPr>
          <w:p w14:paraId="5C97DFDA">
            <w:pPr>
              <w:spacing w:before="0" w:after="0" w:line="228" w:lineRule="auto"/>
              <w:jc w:val="center"/>
            </w:pPr>
            <w:r>
              <w:rPr>
                <w:rFonts w:ascii="Noto Serif CJK SC" w:hAnsi="Noto Serif CJK SC" w:eastAsia="Noto Serif CJK SC" w:cs="Noto Serif CJK SC"/>
                <w:sz w:val="15"/>
              </w:rPr>
              <w:t>1.23</w:t>
            </w:r>
          </w:p>
        </w:tc>
      </w:tr>
      <w:tr w14:paraId="5DA497ED">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26E8BC19">
            <w:pPr>
              <w:spacing w:before="0" w:after="0" w:line="228" w:lineRule="auto"/>
              <w:jc w:val="center"/>
            </w:pPr>
            <w:r>
              <w:rPr>
                <w:rFonts w:ascii="Noto Serif CJK SC" w:hAnsi="Noto Serif CJK SC" w:eastAsia="Noto Serif CJK SC" w:cs="Noto Serif CJK SC"/>
                <w:sz w:val="15"/>
              </w:rPr>
              <w:t>小红书</w:t>
            </w:r>
          </w:p>
        </w:tc>
        <w:tc>
          <w:tcPr>
            <w:tcW w:w="1577" w:type="dxa"/>
            <w:tcMar>
              <w:top w:w="80" w:type="dxa"/>
              <w:left w:w="90" w:type="dxa"/>
              <w:bottom w:w="80" w:type="dxa"/>
              <w:right w:w="90" w:type="dxa"/>
            </w:tcMar>
            <w:vAlign w:val="center"/>
          </w:tcPr>
          <w:p w14:paraId="67789891">
            <w:pPr>
              <w:spacing w:before="0" w:after="0" w:line="228" w:lineRule="auto"/>
              <w:jc w:val="center"/>
            </w:pPr>
            <w:r>
              <w:rPr>
                <w:rFonts w:ascii="Noto Serif CJK SC" w:hAnsi="Noto Serif CJK SC" w:eastAsia="Noto Serif CJK SC" w:cs="Noto Serif CJK SC"/>
                <w:sz w:val="15"/>
              </w:rPr>
              <w:t>3</w:t>
            </w:r>
          </w:p>
        </w:tc>
        <w:tc>
          <w:tcPr>
            <w:tcW w:w="1577" w:type="dxa"/>
            <w:tcMar>
              <w:top w:w="80" w:type="dxa"/>
              <w:left w:w="90" w:type="dxa"/>
              <w:bottom w:w="80" w:type="dxa"/>
              <w:right w:w="90" w:type="dxa"/>
            </w:tcMar>
            <w:vAlign w:val="center"/>
          </w:tcPr>
          <w:p w14:paraId="27EE28BF">
            <w:pPr>
              <w:spacing w:before="0" w:after="0" w:line="228" w:lineRule="auto"/>
              <w:jc w:val="center"/>
            </w:pPr>
            <w:r>
              <w:rPr>
                <w:rFonts w:ascii="Noto Serif CJK SC" w:hAnsi="Noto Serif CJK SC" w:eastAsia="Noto Serif CJK SC" w:cs="Noto Serif CJK SC"/>
                <w:sz w:val="15"/>
              </w:rPr>
              <w:t>0.66</w:t>
            </w:r>
          </w:p>
        </w:tc>
        <w:tc>
          <w:tcPr>
            <w:tcW w:w="1577" w:type="dxa"/>
            <w:tcMar>
              <w:top w:w="80" w:type="dxa"/>
              <w:left w:w="90" w:type="dxa"/>
              <w:bottom w:w="80" w:type="dxa"/>
              <w:right w:w="90" w:type="dxa"/>
            </w:tcMar>
            <w:vAlign w:val="center"/>
          </w:tcPr>
          <w:p w14:paraId="314903C2">
            <w:pPr>
              <w:spacing w:before="0" w:after="0" w:line="228" w:lineRule="auto"/>
              <w:jc w:val="center"/>
            </w:pPr>
            <w:r>
              <w:rPr>
                <w:rFonts w:ascii="Noto Serif CJK SC" w:hAnsi="Noto Serif CJK SC" w:eastAsia="Noto Serif CJK SC" w:cs="Noto Serif CJK SC"/>
                <w:sz w:val="15"/>
              </w:rPr>
              <w:t>0.52</w:t>
            </w:r>
          </w:p>
        </w:tc>
        <w:tc>
          <w:tcPr>
            <w:tcW w:w="1577" w:type="dxa"/>
            <w:tcMar>
              <w:top w:w="80" w:type="dxa"/>
              <w:left w:w="90" w:type="dxa"/>
              <w:bottom w:w="80" w:type="dxa"/>
              <w:right w:w="90" w:type="dxa"/>
            </w:tcMar>
            <w:vAlign w:val="center"/>
          </w:tcPr>
          <w:p w14:paraId="3308B0B5">
            <w:pPr>
              <w:spacing w:before="0" w:after="0" w:line="228" w:lineRule="auto"/>
              <w:jc w:val="center"/>
            </w:pPr>
            <w:r>
              <w:rPr>
                <w:rFonts w:ascii="Noto Serif CJK SC" w:hAnsi="Noto Serif CJK SC" w:eastAsia="Noto Serif CJK SC" w:cs="Noto Serif CJK SC"/>
                <w:sz w:val="15"/>
              </w:rPr>
              <w:t>0.94</w:t>
            </w:r>
          </w:p>
        </w:tc>
        <w:tc>
          <w:tcPr>
            <w:tcW w:w="1577" w:type="dxa"/>
            <w:tcMar>
              <w:top w:w="80" w:type="dxa"/>
              <w:left w:w="90" w:type="dxa"/>
              <w:bottom w:w="80" w:type="dxa"/>
              <w:right w:w="90" w:type="dxa"/>
            </w:tcMar>
            <w:vAlign w:val="center"/>
          </w:tcPr>
          <w:p w14:paraId="55E482BD">
            <w:pPr>
              <w:spacing w:before="0" w:after="0" w:line="228" w:lineRule="auto"/>
              <w:jc w:val="center"/>
            </w:pPr>
            <w:r>
              <w:rPr>
                <w:rFonts w:ascii="Noto Serif CJK SC" w:hAnsi="Noto Serif CJK SC" w:eastAsia="Noto Serif CJK SC" w:cs="Noto Serif CJK SC"/>
                <w:sz w:val="15"/>
              </w:rPr>
              <w:t>2.12</w:t>
            </w:r>
          </w:p>
        </w:tc>
      </w:tr>
      <w:tr w14:paraId="6B9138C1">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0464ECEA">
            <w:pPr>
              <w:spacing w:before="0" w:after="0" w:line="228" w:lineRule="auto"/>
              <w:jc w:val="center"/>
            </w:pPr>
            <w:r>
              <w:rPr>
                <w:rFonts w:ascii="Noto Serif CJK SC" w:hAnsi="Noto Serif CJK SC" w:eastAsia="Noto Serif CJK SC" w:cs="Noto Serif CJK SC"/>
                <w:sz w:val="15"/>
              </w:rPr>
              <w:t>小红书</w:t>
            </w:r>
          </w:p>
        </w:tc>
        <w:tc>
          <w:tcPr>
            <w:tcW w:w="1577" w:type="dxa"/>
            <w:tcMar>
              <w:top w:w="80" w:type="dxa"/>
              <w:left w:w="90" w:type="dxa"/>
              <w:bottom w:w="80" w:type="dxa"/>
              <w:right w:w="90" w:type="dxa"/>
            </w:tcMar>
            <w:vAlign w:val="center"/>
          </w:tcPr>
          <w:p w14:paraId="1CBCD17C">
            <w:pPr>
              <w:spacing w:before="0" w:after="0" w:line="228" w:lineRule="auto"/>
              <w:jc w:val="center"/>
            </w:pPr>
            <w:r>
              <w:rPr>
                <w:rFonts w:ascii="Noto Serif CJK SC" w:hAnsi="Noto Serif CJK SC" w:eastAsia="Noto Serif CJK SC" w:cs="Noto Serif CJK SC"/>
                <w:sz w:val="15"/>
              </w:rPr>
              <w:t>4</w:t>
            </w:r>
          </w:p>
        </w:tc>
        <w:tc>
          <w:tcPr>
            <w:tcW w:w="1577" w:type="dxa"/>
            <w:tcMar>
              <w:top w:w="80" w:type="dxa"/>
              <w:left w:w="90" w:type="dxa"/>
              <w:bottom w:w="80" w:type="dxa"/>
              <w:right w:w="90" w:type="dxa"/>
            </w:tcMar>
            <w:vAlign w:val="center"/>
          </w:tcPr>
          <w:p w14:paraId="4C2C3B4F">
            <w:pPr>
              <w:spacing w:before="0" w:after="0" w:line="228" w:lineRule="auto"/>
              <w:jc w:val="center"/>
            </w:pPr>
            <w:r>
              <w:rPr>
                <w:rFonts w:ascii="Noto Serif CJK SC" w:hAnsi="Noto Serif CJK SC" w:eastAsia="Noto Serif CJK SC" w:cs="Noto Serif CJK SC"/>
                <w:sz w:val="15"/>
              </w:rPr>
              <w:t>0.68</w:t>
            </w:r>
          </w:p>
        </w:tc>
        <w:tc>
          <w:tcPr>
            <w:tcW w:w="1577" w:type="dxa"/>
            <w:tcMar>
              <w:top w:w="80" w:type="dxa"/>
              <w:left w:w="90" w:type="dxa"/>
              <w:bottom w:w="80" w:type="dxa"/>
              <w:right w:w="90" w:type="dxa"/>
            </w:tcMar>
            <w:vAlign w:val="center"/>
          </w:tcPr>
          <w:p w14:paraId="2AD21733">
            <w:pPr>
              <w:spacing w:before="0" w:after="0" w:line="228" w:lineRule="auto"/>
              <w:jc w:val="center"/>
            </w:pPr>
            <w:r>
              <w:rPr>
                <w:rFonts w:ascii="Noto Serif CJK SC" w:hAnsi="Noto Serif CJK SC" w:eastAsia="Noto Serif CJK SC" w:cs="Noto Serif CJK SC"/>
                <w:sz w:val="15"/>
              </w:rPr>
              <w:t>0.60</w:t>
            </w:r>
          </w:p>
        </w:tc>
        <w:tc>
          <w:tcPr>
            <w:tcW w:w="1577" w:type="dxa"/>
            <w:tcMar>
              <w:top w:w="80" w:type="dxa"/>
              <w:left w:w="90" w:type="dxa"/>
              <w:bottom w:w="80" w:type="dxa"/>
              <w:right w:w="90" w:type="dxa"/>
            </w:tcMar>
            <w:vAlign w:val="center"/>
          </w:tcPr>
          <w:p w14:paraId="325A11DB">
            <w:pPr>
              <w:spacing w:before="0" w:after="0" w:line="228" w:lineRule="auto"/>
              <w:jc w:val="center"/>
            </w:pPr>
            <w:r>
              <w:rPr>
                <w:rFonts w:ascii="Noto Serif CJK SC" w:hAnsi="Noto Serif CJK SC" w:eastAsia="Noto Serif CJK SC" w:cs="Noto Serif CJK SC"/>
                <w:sz w:val="15"/>
              </w:rPr>
              <w:t>0.45</w:t>
            </w:r>
          </w:p>
        </w:tc>
        <w:tc>
          <w:tcPr>
            <w:tcW w:w="1577" w:type="dxa"/>
            <w:tcMar>
              <w:top w:w="80" w:type="dxa"/>
              <w:left w:w="90" w:type="dxa"/>
              <w:bottom w:w="80" w:type="dxa"/>
              <w:right w:w="90" w:type="dxa"/>
            </w:tcMar>
            <w:vAlign w:val="center"/>
          </w:tcPr>
          <w:p w14:paraId="1B42E03E">
            <w:pPr>
              <w:spacing w:before="0" w:after="0" w:line="228" w:lineRule="auto"/>
              <w:jc w:val="center"/>
            </w:pPr>
            <w:r>
              <w:rPr>
                <w:rFonts w:ascii="Noto Serif CJK SC" w:hAnsi="Noto Serif CJK SC" w:eastAsia="Noto Serif CJK SC" w:cs="Noto Serif CJK SC"/>
                <w:sz w:val="15"/>
              </w:rPr>
              <w:t>1.73</w:t>
            </w:r>
          </w:p>
        </w:tc>
      </w:tr>
      <w:tr w14:paraId="5A91902F">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0F534143">
            <w:pPr>
              <w:spacing w:before="0" w:after="0" w:line="228" w:lineRule="auto"/>
              <w:jc w:val="center"/>
            </w:pPr>
            <w:r>
              <w:rPr>
                <w:rFonts w:ascii="Noto Serif CJK SC" w:hAnsi="Noto Serif CJK SC" w:eastAsia="Noto Serif CJK SC" w:cs="Noto Serif CJK SC"/>
                <w:sz w:val="15"/>
              </w:rPr>
              <w:t>小红书</w:t>
            </w:r>
          </w:p>
        </w:tc>
        <w:tc>
          <w:tcPr>
            <w:tcW w:w="1577" w:type="dxa"/>
            <w:tcMar>
              <w:top w:w="80" w:type="dxa"/>
              <w:left w:w="90" w:type="dxa"/>
              <w:bottom w:w="80" w:type="dxa"/>
              <w:right w:w="90" w:type="dxa"/>
            </w:tcMar>
            <w:vAlign w:val="center"/>
          </w:tcPr>
          <w:p w14:paraId="68CAE191">
            <w:pPr>
              <w:spacing w:before="0" w:after="0" w:line="228" w:lineRule="auto"/>
              <w:jc w:val="center"/>
            </w:pPr>
            <w:r>
              <w:rPr>
                <w:rFonts w:ascii="Noto Serif CJK SC" w:hAnsi="Noto Serif CJK SC" w:eastAsia="Noto Serif CJK SC" w:cs="Noto Serif CJK SC"/>
                <w:sz w:val="15"/>
              </w:rPr>
              <w:t>5</w:t>
            </w:r>
          </w:p>
        </w:tc>
        <w:tc>
          <w:tcPr>
            <w:tcW w:w="1577" w:type="dxa"/>
            <w:tcMar>
              <w:top w:w="80" w:type="dxa"/>
              <w:left w:w="90" w:type="dxa"/>
              <w:bottom w:w="80" w:type="dxa"/>
              <w:right w:w="90" w:type="dxa"/>
            </w:tcMar>
            <w:vAlign w:val="center"/>
          </w:tcPr>
          <w:p w14:paraId="5E774F11">
            <w:pPr>
              <w:spacing w:before="0" w:after="0" w:line="228" w:lineRule="auto"/>
              <w:jc w:val="center"/>
            </w:pPr>
            <w:r>
              <w:rPr>
                <w:rFonts w:ascii="Noto Serif CJK SC" w:hAnsi="Noto Serif CJK SC" w:eastAsia="Noto Serif CJK SC" w:cs="Noto Serif CJK SC"/>
                <w:sz w:val="15"/>
              </w:rPr>
              <w:t>0.30</w:t>
            </w:r>
          </w:p>
        </w:tc>
        <w:tc>
          <w:tcPr>
            <w:tcW w:w="1577" w:type="dxa"/>
            <w:tcMar>
              <w:top w:w="80" w:type="dxa"/>
              <w:left w:w="90" w:type="dxa"/>
              <w:bottom w:w="80" w:type="dxa"/>
              <w:right w:w="90" w:type="dxa"/>
            </w:tcMar>
            <w:vAlign w:val="center"/>
          </w:tcPr>
          <w:p w14:paraId="7EBB9DA4">
            <w:pPr>
              <w:spacing w:before="0" w:after="0" w:line="228" w:lineRule="auto"/>
              <w:jc w:val="center"/>
            </w:pPr>
            <w:r>
              <w:rPr>
                <w:rFonts w:ascii="Noto Serif CJK SC" w:hAnsi="Noto Serif CJK SC" w:eastAsia="Noto Serif CJK SC" w:cs="Noto Serif CJK SC"/>
                <w:sz w:val="15"/>
              </w:rPr>
              <w:t>0.61</w:t>
            </w:r>
          </w:p>
        </w:tc>
        <w:tc>
          <w:tcPr>
            <w:tcW w:w="1577" w:type="dxa"/>
            <w:tcMar>
              <w:top w:w="80" w:type="dxa"/>
              <w:left w:w="90" w:type="dxa"/>
              <w:bottom w:w="80" w:type="dxa"/>
              <w:right w:w="90" w:type="dxa"/>
            </w:tcMar>
            <w:vAlign w:val="center"/>
          </w:tcPr>
          <w:p w14:paraId="5199C892">
            <w:pPr>
              <w:spacing w:before="0" w:after="0" w:line="228" w:lineRule="auto"/>
              <w:jc w:val="center"/>
            </w:pPr>
            <w:r>
              <w:rPr>
                <w:rFonts w:ascii="Noto Serif CJK SC" w:hAnsi="Noto Serif CJK SC" w:eastAsia="Noto Serif CJK SC" w:cs="Noto Serif CJK SC"/>
                <w:sz w:val="15"/>
              </w:rPr>
              <w:t>0.22</w:t>
            </w:r>
          </w:p>
        </w:tc>
        <w:tc>
          <w:tcPr>
            <w:tcW w:w="1577" w:type="dxa"/>
            <w:tcMar>
              <w:top w:w="80" w:type="dxa"/>
              <w:left w:w="90" w:type="dxa"/>
              <w:bottom w:w="80" w:type="dxa"/>
              <w:right w:w="90" w:type="dxa"/>
            </w:tcMar>
            <w:vAlign w:val="center"/>
          </w:tcPr>
          <w:p w14:paraId="53C9704B">
            <w:pPr>
              <w:spacing w:before="0" w:after="0" w:line="228" w:lineRule="auto"/>
              <w:jc w:val="center"/>
            </w:pPr>
            <w:r>
              <w:rPr>
                <w:rFonts w:ascii="Noto Serif CJK SC" w:hAnsi="Noto Serif CJK SC" w:eastAsia="Noto Serif CJK SC" w:cs="Noto Serif CJK SC"/>
                <w:sz w:val="15"/>
              </w:rPr>
              <w:t>1.13</w:t>
            </w:r>
          </w:p>
        </w:tc>
      </w:tr>
      <w:tr w14:paraId="497EBD62">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53429FAB">
            <w:pPr>
              <w:spacing w:before="0" w:after="0" w:line="228" w:lineRule="auto"/>
              <w:jc w:val="center"/>
            </w:pPr>
            <w:r>
              <w:rPr>
                <w:rFonts w:ascii="Noto Serif CJK SC" w:hAnsi="Noto Serif CJK SC" w:eastAsia="Noto Serif CJK SC" w:cs="Noto Serif CJK SC"/>
                <w:sz w:val="15"/>
              </w:rPr>
              <w:t>微博</w:t>
            </w:r>
          </w:p>
        </w:tc>
        <w:tc>
          <w:tcPr>
            <w:tcW w:w="1577" w:type="dxa"/>
            <w:tcMar>
              <w:top w:w="80" w:type="dxa"/>
              <w:left w:w="90" w:type="dxa"/>
              <w:bottom w:w="80" w:type="dxa"/>
              <w:right w:w="90" w:type="dxa"/>
            </w:tcMar>
            <w:vAlign w:val="center"/>
          </w:tcPr>
          <w:p w14:paraId="70900956">
            <w:pPr>
              <w:spacing w:before="0" w:after="0" w:line="228" w:lineRule="auto"/>
              <w:jc w:val="center"/>
            </w:pPr>
            <w:r>
              <w:rPr>
                <w:rFonts w:ascii="Noto Serif CJK SC" w:hAnsi="Noto Serif CJK SC" w:eastAsia="Noto Serif CJK SC" w:cs="Noto Serif CJK SC"/>
                <w:sz w:val="15"/>
              </w:rPr>
              <w:t>1</w:t>
            </w:r>
          </w:p>
        </w:tc>
        <w:tc>
          <w:tcPr>
            <w:tcW w:w="1577" w:type="dxa"/>
            <w:tcMar>
              <w:top w:w="80" w:type="dxa"/>
              <w:left w:w="90" w:type="dxa"/>
              <w:bottom w:w="80" w:type="dxa"/>
              <w:right w:w="90" w:type="dxa"/>
            </w:tcMar>
            <w:vAlign w:val="center"/>
          </w:tcPr>
          <w:p w14:paraId="150E9943">
            <w:pPr>
              <w:spacing w:before="0" w:after="0" w:line="228" w:lineRule="auto"/>
              <w:jc w:val="center"/>
            </w:pPr>
            <w:r>
              <w:rPr>
                <w:rFonts w:ascii="Noto Serif CJK SC" w:hAnsi="Noto Serif CJK SC" w:eastAsia="Noto Serif CJK SC" w:cs="Noto Serif CJK SC"/>
                <w:sz w:val="15"/>
              </w:rPr>
              <w:t>1.27</w:t>
            </w:r>
          </w:p>
        </w:tc>
        <w:tc>
          <w:tcPr>
            <w:tcW w:w="1577" w:type="dxa"/>
            <w:tcMar>
              <w:top w:w="80" w:type="dxa"/>
              <w:left w:w="90" w:type="dxa"/>
              <w:bottom w:w="80" w:type="dxa"/>
              <w:right w:w="90" w:type="dxa"/>
            </w:tcMar>
            <w:vAlign w:val="center"/>
          </w:tcPr>
          <w:p w14:paraId="2824790C">
            <w:pPr>
              <w:spacing w:before="0" w:after="0" w:line="228" w:lineRule="auto"/>
              <w:jc w:val="center"/>
            </w:pPr>
            <w:r>
              <w:rPr>
                <w:rFonts w:ascii="Noto Serif CJK SC" w:hAnsi="Noto Serif CJK SC" w:eastAsia="Noto Serif CJK SC" w:cs="Noto Serif CJK SC"/>
                <w:sz w:val="15"/>
              </w:rPr>
              <w:t>0.54</w:t>
            </w:r>
          </w:p>
        </w:tc>
        <w:tc>
          <w:tcPr>
            <w:tcW w:w="1577" w:type="dxa"/>
            <w:tcMar>
              <w:top w:w="80" w:type="dxa"/>
              <w:left w:w="90" w:type="dxa"/>
              <w:bottom w:w="80" w:type="dxa"/>
              <w:right w:w="90" w:type="dxa"/>
            </w:tcMar>
            <w:vAlign w:val="center"/>
          </w:tcPr>
          <w:p w14:paraId="026F7482">
            <w:pPr>
              <w:spacing w:before="0" w:after="0" w:line="228" w:lineRule="auto"/>
              <w:jc w:val="center"/>
            </w:pPr>
            <w:r>
              <w:rPr>
                <w:rFonts w:ascii="Noto Serif CJK SC" w:hAnsi="Noto Serif CJK SC" w:eastAsia="Noto Serif CJK SC" w:cs="Noto Serif CJK SC"/>
                <w:sz w:val="15"/>
              </w:rPr>
              <w:t>0.79</w:t>
            </w:r>
          </w:p>
        </w:tc>
        <w:tc>
          <w:tcPr>
            <w:tcW w:w="1577" w:type="dxa"/>
            <w:tcMar>
              <w:top w:w="80" w:type="dxa"/>
              <w:left w:w="90" w:type="dxa"/>
              <w:bottom w:w="80" w:type="dxa"/>
              <w:right w:w="90" w:type="dxa"/>
            </w:tcMar>
            <w:vAlign w:val="center"/>
          </w:tcPr>
          <w:p w14:paraId="09C48F46">
            <w:pPr>
              <w:spacing w:before="0" w:after="0" w:line="228" w:lineRule="auto"/>
              <w:jc w:val="center"/>
            </w:pPr>
            <w:r>
              <w:rPr>
                <w:rFonts w:ascii="Noto Serif CJK SC" w:hAnsi="Noto Serif CJK SC" w:eastAsia="Noto Serif CJK SC" w:cs="Noto Serif CJK SC"/>
                <w:sz w:val="15"/>
              </w:rPr>
              <w:t>2.60</w:t>
            </w:r>
          </w:p>
        </w:tc>
      </w:tr>
      <w:tr w14:paraId="7E5BF38F">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36130FF8">
            <w:pPr>
              <w:spacing w:before="0" w:after="0" w:line="228" w:lineRule="auto"/>
              <w:jc w:val="center"/>
            </w:pPr>
            <w:r>
              <w:rPr>
                <w:rFonts w:ascii="Noto Serif CJK SC" w:hAnsi="Noto Serif CJK SC" w:eastAsia="Noto Serif CJK SC" w:cs="Noto Serif CJK SC"/>
                <w:sz w:val="15"/>
              </w:rPr>
              <w:t>微博</w:t>
            </w:r>
          </w:p>
        </w:tc>
        <w:tc>
          <w:tcPr>
            <w:tcW w:w="1577" w:type="dxa"/>
            <w:tcMar>
              <w:top w:w="80" w:type="dxa"/>
              <w:left w:w="90" w:type="dxa"/>
              <w:bottom w:w="80" w:type="dxa"/>
              <w:right w:w="90" w:type="dxa"/>
            </w:tcMar>
            <w:vAlign w:val="center"/>
          </w:tcPr>
          <w:p w14:paraId="4499C116">
            <w:pPr>
              <w:spacing w:before="0" w:after="0" w:line="228" w:lineRule="auto"/>
              <w:jc w:val="center"/>
            </w:pPr>
            <w:r>
              <w:rPr>
                <w:rFonts w:ascii="Noto Serif CJK SC" w:hAnsi="Noto Serif CJK SC" w:eastAsia="Noto Serif CJK SC" w:cs="Noto Serif CJK SC"/>
                <w:sz w:val="15"/>
              </w:rPr>
              <w:t>2</w:t>
            </w:r>
          </w:p>
        </w:tc>
        <w:tc>
          <w:tcPr>
            <w:tcW w:w="1577" w:type="dxa"/>
            <w:tcMar>
              <w:top w:w="80" w:type="dxa"/>
              <w:left w:w="90" w:type="dxa"/>
              <w:bottom w:w="80" w:type="dxa"/>
              <w:right w:w="90" w:type="dxa"/>
            </w:tcMar>
            <w:vAlign w:val="center"/>
          </w:tcPr>
          <w:p w14:paraId="29906471">
            <w:pPr>
              <w:spacing w:before="0" w:after="0" w:line="228" w:lineRule="auto"/>
              <w:jc w:val="center"/>
            </w:pPr>
            <w:r>
              <w:rPr>
                <w:rFonts w:ascii="Noto Serif CJK SC" w:hAnsi="Noto Serif CJK SC" w:eastAsia="Noto Serif CJK SC" w:cs="Noto Serif CJK SC"/>
                <w:sz w:val="15"/>
              </w:rPr>
              <w:t>0.47</w:t>
            </w:r>
          </w:p>
        </w:tc>
        <w:tc>
          <w:tcPr>
            <w:tcW w:w="1577" w:type="dxa"/>
            <w:tcMar>
              <w:top w:w="80" w:type="dxa"/>
              <w:left w:w="90" w:type="dxa"/>
              <w:bottom w:w="80" w:type="dxa"/>
              <w:right w:w="90" w:type="dxa"/>
            </w:tcMar>
            <w:vAlign w:val="center"/>
          </w:tcPr>
          <w:p w14:paraId="6C322159">
            <w:pPr>
              <w:spacing w:before="0" w:after="0" w:line="228" w:lineRule="auto"/>
              <w:jc w:val="center"/>
            </w:pPr>
            <w:r>
              <w:rPr>
                <w:rFonts w:ascii="Noto Serif CJK SC" w:hAnsi="Noto Serif CJK SC" w:eastAsia="Noto Serif CJK SC" w:cs="Noto Serif CJK SC"/>
                <w:sz w:val="15"/>
              </w:rPr>
              <w:t>1.09</w:t>
            </w:r>
          </w:p>
        </w:tc>
        <w:tc>
          <w:tcPr>
            <w:tcW w:w="1577" w:type="dxa"/>
            <w:tcMar>
              <w:top w:w="80" w:type="dxa"/>
              <w:left w:w="90" w:type="dxa"/>
              <w:bottom w:w="80" w:type="dxa"/>
              <w:right w:w="90" w:type="dxa"/>
            </w:tcMar>
            <w:vAlign w:val="center"/>
          </w:tcPr>
          <w:p w14:paraId="75112657">
            <w:pPr>
              <w:spacing w:before="0" w:after="0" w:line="228" w:lineRule="auto"/>
              <w:jc w:val="center"/>
            </w:pPr>
            <w:r>
              <w:rPr>
                <w:rFonts w:ascii="Noto Serif CJK SC" w:hAnsi="Noto Serif CJK SC" w:eastAsia="Noto Serif CJK SC" w:cs="Noto Serif CJK SC"/>
                <w:sz w:val="15"/>
              </w:rPr>
              <w:t>0.82</w:t>
            </w:r>
          </w:p>
        </w:tc>
        <w:tc>
          <w:tcPr>
            <w:tcW w:w="1577" w:type="dxa"/>
            <w:tcMar>
              <w:top w:w="80" w:type="dxa"/>
              <w:left w:w="90" w:type="dxa"/>
              <w:bottom w:w="80" w:type="dxa"/>
              <w:right w:w="90" w:type="dxa"/>
            </w:tcMar>
            <w:vAlign w:val="center"/>
          </w:tcPr>
          <w:p w14:paraId="31EDE529">
            <w:pPr>
              <w:spacing w:before="0" w:after="0" w:line="228" w:lineRule="auto"/>
              <w:jc w:val="center"/>
            </w:pPr>
            <w:r>
              <w:rPr>
                <w:rFonts w:ascii="Noto Serif CJK SC" w:hAnsi="Noto Serif CJK SC" w:eastAsia="Noto Serif CJK SC" w:cs="Noto Serif CJK SC"/>
                <w:sz w:val="15"/>
              </w:rPr>
              <w:t>2.38</w:t>
            </w:r>
          </w:p>
        </w:tc>
      </w:tr>
      <w:tr w14:paraId="1E41D0CB">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72BE8614">
            <w:pPr>
              <w:spacing w:before="0" w:after="0" w:line="228" w:lineRule="auto"/>
              <w:jc w:val="center"/>
            </w:pPr>
            <w:r>
              <w:rPr>
                <w:rFonts w:ascii="Noto Serif CJK SC" w:hAnsi="Noto Serif CJK SC" w:eastAsia="Noto Serif CJK SC" w:cs="Noto Serif CJK SC"/>
                <w:sz w:val="15"/>
              </w:rPr>
              <w:t>微博</w:t>
            </w:r>
          </w:p>
        </w:tc>
        <w:tc>
          <w:tcPr>
            <w:tcW w:w="1577" w:type="dxa"/>
            <w:tcMar>
              <w:top w:w="80" w:type="dxa"/>
              <w:left w:w="90" w:type="dxa"/>
              <w:bottom w:w="80" w:type="dxa"/>
              <w:right w:w="90" w:type="dxa"/>
            </w:tcMar>
            <w:vAlign w:val="center"/>
          </w:tcPr>
          <w:p w14:paraId="5405D2FC">
            <w:pPr>
              <w:spacing w:before="0" w:after="0" w:line="228" w:lineRule="auto"/>
              <w:jc w:val="center"/>
            </w:pPr>
            <w:r>
              <w:rPr>
                <w:rFonts w:ascii="Noto Serif CJK SC" w:hAnsi="Noto Serif CJK SC" w:eastAsia="Noto Serif CJK SC" w:cs="Noto Serif CJK SC"/>
                <w:sz w:val="15"/>
              </w:rPr>
              <w:t>3</w:t>
            </w:r>
          </w:p>
        </w:tc>
        <w:tc>
          <w:tcPr>
            <w:tcW w:w="1577" w:type="dxa"/>
            <w:tcMar>
              <w:top w:w="80" w:type="dxa"/>
              <w:left w:w="90" w:type="dxa"/>
              <w:bottom w:w="80" w:type="dxa"/>
              <w:right w:w="90" w:type="dxa"/>
            </w:tcMar>
            <w:vAlign w:val="center"/>
          </w:tcPr>
          <w:p w14:paraId="14FC62B1">
            <w:pPr>
              <w:spacing w:before="0" w:after="0" w:line="228" w:lineRule="auto"/>
              <w:jc w:val="center"/>
            </w:pPr>
            <w:r>
              <w:rPr>
                <w:rFonts w:ascii="Noto Serif CJK SC" w:hAnsi="Noto Serif CJK SC" w:eastAsia="Noto Serif CJK SC" w:cs="Noto Serif CJK SC"/>
                <w:sz w:val="15"/>
              </w:rPr>
              <w:t>0.21</w:t>
            </w:r>
          </w:p>
        </w:tc>
        <w:tc>
          <w:tcPr>
            <w:tcW w:w="1577" w:type="dxa"/>
            <w:tcMar>
              <w:top w:w="80" w:type="dxa"/>
              <w:left w:w="90" w:type="dxa"/>
              <w:bottom w:w="80" w:type="dxa"/>
              <w:right w:w="90" w:type="dxa"/>
            </w:tcMar>
            <w:vAlign w:val="center"/>
          </w:tcPr>
          <w:p w14:paraId="35287A0F">
            <w:pPr>
              <w:spacing w:before="0" w:after="0" w:line="228" w:lineRule="auto"/>
              <w:jc w:val="center"/>
            </w:pPr>
            <w:r>
              <w:rPr>
                <w:rFonts w:ascii="Noto Serif CJK SC" w:hAnsi="Noto Serif CJK SC" w:eastAsia="Noto Serif CJK SC" w:cs="Noto Serif CJK SC"/>
                <w:sz w:val="15"/>
              </w:rPr>
              <w:t>1.06</w:t>
            </w:r>
          </w:p>
        </w:tc>
        <w:tc>
          <w:tcPr>
            <w:tcW w:w="1577" w:type="dxa"/>
            <w:tcMar>
              <w:top w:w="80" w:type="dxa"/>
              <w:left w:w="90" w:type="dxa"/>
              <w:bottom w:w="80" w:type="dxa"/>
              <w:right w:w="90" w:type="dxa"/>
            </w:tcMar>
            <w:vAlign w:val="center"/>
          </w:tcPr>
          <w:p w14:paraId="36938E1A">
            <w:pPr>
              <w:spacing w:before="0" w:after="0" w:line="228" w:lineRule="auto"/>
              <w:jc w:val="center"/>
            </w:pPr>
            <w:r>
              <w:rPr>
                <w:rFonts w:ascii="Noto Serif CJK SC" w:hAnsi="Noto Serif CJK SC" w:eastAsia="Noto Serif CJK SC" w:cs="Noto Serif CJK SC"/>
                <w:sz w:val="15"/>
              </w:rPr>
              <w:t>0.33</w:t>
            </w:r>
          </w:p>
        </w:tc>
        <w:tc>
          <w:tcPr>
            <w:tcW w:w="1577" w:type="dxa"/>
            <w:tcMar>
              <w:top w:w="80" w:type="dxa"/>
              <w:left w:w="90" w:type="dxa"/>
              <w:bottom w:w="80" w:type="dxa"/>
              <w:right w:w="90" w:type="dxa"/>
            </w:tcMar>
            <w:vAlign w:val="center"/>
          </w:tcPr>
          <w:p w14:paraId="7EB792D9">
            <w:pPr>
              <w:spacing w:before="0" w:after="0" w:line="228" w:lineRule="auto"/>
              <w:jc w:val="center"/>
            </w:pPr>
            <w:r>
              <w:rPr>
                <w:rFonts w:ascii="Noto Serif CJK SC" w:hAnsi="Noto Serif CJK SC" w:eastAsia="Noto Serif CJK SC" w:cs="Noto Serif CJK SC"/>
                <w:sz w:val="15"/>
              </w:rPr>
              <w:t>1.60</w:t>
            </w:r>
          </w:p>
        </w:tc>
      </w:tr>
      <w:tr w14:paraId="2B9680A0">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16BEBC4D">
            <w:pPr>
              <w:spacing w:before="0" w:after="0" w:line="228" w:lineRule="auto"/>
              <w:jc w:val="center"/>
            </w:pPr>
            <w:r>
              <w:rPr>
                <w:rFonts w:ascii="Noto Serif CJK SC" w:hAnsi="Noto Serif CJK SC" w:eastAsia="Noto Serif CJK SC" w:cs="Noto Serif CJK SC"/>
                <w:sz w:val="15"/>
              </w:rPr>
              <w:t>微博</w:t>
            </w:r>
          </w:p>
        </w:tc>
        <w:tc>
          <w:tcPr>
            <w:tcW w:w="1577" w:type="dxa"/>
            <w:tcMar>
              <w:top w:w="80" w:type="dxa"/>
              <w:left w:w="90" w:type="dxa"/>
              <w:bottom w:w="80" w:type="dxa"/>
              <w:right w:w="90" w:type="dxa"/>
            </w:tcMar>
            <w:vAlign w:val="center"/>
          </w:tcPr>
          <w:p w14:paraId="3AD80BEC">
            <w:pPr>
              <w:spacing w:before="0" w:after="0" w:line="228" w:lineRule="auto"/>
              <w:jc w:val="center"/>
            </w:pPr>
            <w:r>
              <w:rPr>
                <w:rFonts w:ascii="Noto Serif CJK SC" w:hAnsi="Noto Serif CJK SC" w:eastAsia="Noto Serif CJK SC" w:cs="Noto Serif CJK SC"/>
                <w:sz w:val="15"/>
              </w:rPr>
              <w:t>4</w:t>
            </w:r>
          </w:p>
        </w:tc>
        <w:tc>
          <w:tcPr>
            <w:tcW w:w="1577" w:type="dxa"/>
            <w:tcMar>
              <w:top w:w="80" w:type="dxa"/>
              <w:left w:w="90" w:type="dxa"/>
              <w:bottom w:w="80" w:type="dxa"/>
              <w:right w:w="90" w:type="dxa"/>
            </w:tcMar>
            <w:vAlign w:val="center"/>
          </w:tcPr>
          <w:p w14:paraId="35EF129F">
            <w:pPr>
              <w:spacing w:before="0" w:after="0" w:line="228" w:lineRule="auto"/>
              <w:jc w:val="center"/>
            </w:pPr>
            <w:r>
              <w:rPr>
                <w:rFonts w:ascii="Noto Serif CJK SC" w:hAnsi="Noto Serif CJK SC" w:eastAsia="Noto Serif CJK SC" w:cs="Noto Serif CJK SC"/>
                <w:sz w:val="15"/>
              </w:rPr>
              <w:t>0.43</w:t>
            </w:r>
          </w:p>
        </w:tc>
        <w:tc>
          <w:tcPr>
            <w:tcW w:w="1577" w:type="dxa"/>
            <w:tcMar>
              <w:top w:w="80" w:type="dxa"/>
              <w:left w:w="90" w:type="dxa"/>
              <w:bottom w:w="80" w:type="dxa"/>
              <w:right w:w="90" w:type="dxa"/>
            </w:tcMar>
            <w:vAlign w:val="center"/>
          </w:tcPr>
          <w:p w14:paraId="618A3231">
            <w:pPr>
              <w:spacing w:before="0" w:after="0" w:line="228" w:lineRule="auto"/>
              <w:jc w:val="center"/>
            </w:pPr>
            <w:r>
              <w:rPr>
                <w:rFonts w:ascii="Noto Serif CJK SC" w:hAnsi="Noto Serif CJK SC" w:eastAsia="Noto Serif CJK SC" w:cs="Noto Serif CJK SC"/>
                <w:sz w:val="15"/>
              </w:rPr>
              <w:t>1.51</w:t>
            </w:r>
          </w:p>
        </w:tc>
        <w:tc>
          <w:tcPr>
            <w:tcW w:w="1577" w:type="dxa"/>
            <w:tcMar>
              <w:top w:w="80" w:type="dxa"/>
              <w:left w:w="90" w:type="dxa"/>
              <w:bottom w:w="80" w:type="dxa"/>
              <w:right w:w="90" w:type="dxa"/>
            </w:tcMar>
            <w:vAlign w:val="center"/>
          </w:tcPr>
          <w:p w14:paraId="3767C33D">
            <w:pPr>
              <w:spacing w:before="0" w:after="0" w:line="228" w:lineRule="auto"/>
              <w:jc w:val="center"/>
            </w:pPr>
            <w:r>
              <w:rPr>
                <w:rFonts w:ascii="Noto Serif CJK SC" w:hAnsi="Noto Serif CJK SC" w:eastAsia="Noto Serif CJK SC" w:cs="Noto Serif CJK SC"/>
                <w:sz w:val="15"/>
              </w:rPr>
              <w:t>0.73</w:t>
            </w:r>
          </w:p>
        </w:tc>
        <w:tc>
          <w:tcPr>
            <w:tcW w:w="1577" w:type="dxa"/>
            <w:tcMar>
              <w:top w:w="80" w:type="dxa"/>
              <w:left w:w="90" w:type="dxa"/>
              <w:bottom w:w="80" w:type="dxa"/>
              <w:right w:w="90" w:type="dxa"/>
            </w:tcMar>
            <w:vAlign w:val="center"/>
          </w:tcPr>
          <w:p w14:paraId="5D8670F8">
            <w:pPr>
              <w:spacing w:before="0" w:after="0" w:line="228" w:lineRule="auto"/>
              <w:jc w:val="center"/>
            </w:pPr>
            <w:r>
              <w:rPr>
                <w:rFonts w:ascii="Noto Serif CJK SC" w:hAnsi="Noto Serif CJK SC" w:eastAsia="Noto Serif CJK SC" w:cs="Noto Serif CJK SC"/>
                <w:sz w:val="15"/>
              </w:rPr>
              <w:t>2.67</w:t>
            </w:r>
          </w:p>
        </w:tc>
      </w:tr>
      <w:tr w14:paraId="46D80E1B">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09C3B4B8">
            <w:pPr>
              <w:spacing w:before="0" w:after="0" w:line="228" w:lineRule="auto"/>
              <w:jc w:val="center"/>
            </w:pPr>
            <w:r>
              <w:rPr>
                <w:rFonts w:ascii="Noto Serif CJK SC" w:hAnsi="Noto Serif CJK SC" w:eastAsia="Noto Serif CJK SC" w:cs="Noto Serif CJK SC"/>
                <w:sz w:val="15"/>
              </w:rPr>
              <w:t>微博</w:t>
            </w:r>
          </w:p>
        </w:tc>
        <w:tc>
          <w:tcPr>
            <w:tcW w:w="1577" w:type="dxa"/>
            <w:tcMar>
              <w:top w:w="80" w:type="dxa"/>
              <w:left w:w="90" w:type="dxa"/>
              <w:bottom w:w="80" w:type="dxa"/>
              <w:right w:w="90" w:type="dxa"/>
            </w:tcMar>
            <w:vAlign w:val="center"/>
          </w:tcPr>
          <w:p w14:paraId="0B156748">
            <w:pPr>
              <w:spacing w:before="0" w:after="0" w:line="228" w:lineRule="auto"/>
              <w:jc w:val="center"/>
            </w:pPr>
            <w:r>
              <w:rPr>
                <w:rFonts w:ascii="Noto Serif CJK SC" w:hAnsi="Noto Serif CJK SC" w:eastAsia="Noto Serif CJK SC" w:cs="Noto Serif CJK SC"/>
                <w:sz w:val="15"/>
              </w:rPr>
              <w:t>5</w:t>
            </w:r>
          </w:p>
        </w:tc>
        <w:tc>
          <w:tcPr>
            <w:tcW w:w="1577" w:type="dxa"/>
            <w:tcMar>
              <w:top w:w="80" w:type="dxa"/>
              <w:left w:w="90" w:type="dxa"/>
              <w:bottom w:w="80" w:type="dxa"/>
              <w:right w:w="90" w:type="dxa"/>
            </w:tcMar>
            <w:vAlign w:val="center"/>
          </w:tcPr>
          <w:p w14:paraId="75707CEE">
            <w:pPr>
              <w:spacing w:before="0" w:after="0" w:line="228" w:lineRule="auto"/>
              <w:jc w:val="center"/>
            </w:pPr>
            <w:r>
              <w:rPr>
                <w:rFonts w:ascii="Noto Serif CJK SC" w:hAnsi="Noto Serif CJK SC" w:eastAsia="Noto Serif CJK SC" w:cs="Noto Serif CJK SC"/>
                <w:sz w:val="15"/>
              </w:rPr>
              <w:t>0.42</w:t>
            </w:r>
          </w:p>
        </w:tc>
        <w:tc>
          <w:tcPr>
            <w:tcW w:w="1577" w:type="dxa"/>
            <w:tcMar>
              <w:top w:w="80" w:type="dxa"/>
              <w:left w:w="90" w:type="dxa"/>
              <w:bottom w:w="80" w:type="dxa"/>
              <w:right w:w="90" w:type="dxa"/>
            </w:tcMar>
            <w:vAlign w:val="center"/>
          </w:tcPr>
          <w:p w14:paraId="1CB58EFE">
            <w:pPr>
              <w:spacing w:before="0" w:after="0" w:line="228" w:lineRule="auto"/>
              <w:jc w:val="center"/>
            </w:pPr>
            <w:r>
              <w:rPr>
                <w:rFonts w:ascii="Noto Serif CJK SC" w:hAnsi="Noto Serif CJK SC" w:eastAsia="Noto Serif CJK SC" w:cs="Noto Serif CJK SC"/>
                <w:sz w:val="15"/>
              </w:rPr>
              <w:t>0.90</w:t>
            </w:r>
          </w:p>
        </w:tc>
        <w:tc>
          <w:tcPr>
            <w:tcW w:w="1577" w:type="dxa"/>
            <w:tcMar>
              <w:top w:w="80" w:type="dxa"/>
              <w:left w:w="90" w:type="dxa"/>
              <w:bottom w:w="80" w:type="dxa"/>
              <w:right w:w="90" w:type="dxa"/>
            </w:tcMar>
            <w:vAlign w:val="center"/>
          </w:tcPr>
          <w:p w14:paraId="40C5F17D">
            <w:pPr>
              <w:spacing w:before="0" w:after="0" w:line="228" w:lineRule="auto"/>
              <w:jc w:val="center"/>
            </w:pPr>
            <w:r>
              <w:rPr>
                <w:rFonts w:ascii="Noto Serif CJK SC" w:hAnsi="Noto Serif CJK SC" w:eastAsia="Noto Serif CJK SC" w:cs="Noto Serif CJK SC"/>
                <w:sz w:val="15"/>
              </w:rPr>
              <w:t>0.48</w:t>
            </w:r>
          </w:p>
        </w:tc>
        <w:tc>
          <w:tcPr>
            <w:tcW w:w="1577" w:type="dxa"/>
            <w:tcMar>
              <w:top w:w="80" w:type="dxa"/>
              <w:left w:w="90" w:type="dxa"/>
              <w:bottom w:w="80" w:type="dxa"/>
              <w:right w:w="90" w:type="dxa"/>
            </w:tcMar>
            <w:vAlign w:val="center"/>
          </w:tcPr>
          <w:p w14:paraId="47EFCD55">
            <w:pPr>
              <w:spacing w:before="0" w:after="0" w:line="228" w:lineRule="auto"/>
              <w:jc w:val="center"/>
            </w:pPr>
            <w:r>
              <w:rPr>
                <w:rFonts w:ascii="Noto Serif CJK SC" w:hAnsi="Noto Serif CJK SC" w:eastAsia="Noto Serif CJK SC" w:cs="Noto Serif CJK SC"/>
                <w:sz w:val="15"/>
              </w:rPr>
              <w:t>1.80</w:t>
            </w:r>
          </w:p>
        </w:tc>
      </w:tr>
      <w:tr w14:paraId="0EEE15B0">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4C330C39">
            <w:pPr>
              <w:spacing w:before="0" w:after="0" w:line="228" w:lineRule="auto"/>
              <w:jc w:val="center"/>
            </w:pPr>
            <w:r>
              <w:rPr>
                <w:rFonts w:ascii="Noto Serif CJK SC" w:hAnsi="Noto Serif CJK SC" w:eastAsia="Noto Serif CJK SC" w:cs="Noto Serif CJK SC"/>
                <w:sz w:val="15"/>
              </w:rPr>
              <w:t>闲鱼</w:t>
            </w:r>
          </w:p>
        </w:tc>
        <w:tc>
          <w:tcPr>
            <w:tcW w:w="1577" w:type="dxa"/>
            <w:tcMar>
              <w:top w:w="80" w:type="dxa"/>
              <w:left w:w="90" w:type="dxa"/>
              <w:bottom w:w="80" w:type="dxa"/>
              <w:right w:w="90" w:type="dxa"/>
            </w:tcMar>
            <w:vAlign w:val="center"/>
          </w:tcPr>
          <w:p w14:paraId="0EC6BF43">
            <w:pPr>
              <w:spacing w:before="0" w:after="0" w:line="228" w:lineRule="auto"/>
              <w:jc w:val="center"/>
            </w:pPr>
            <w:r>
              <w:rPr>
                <w:rFonts w:ascii="Noto Serif CJK SC" w:hAnsi="Noto Serif CJK SC" w:eastAsia="Noto Serif CJK SC" w:cs="Noto Serif CJK SC"/>
                <w:sz w:val="15"/>
              </w:rPr>
              <w:t>1</w:t>
            </w:r>
          </w:p>
        </w:tc>
        <w:tc>
          <w:tcPr>
            <w:tcW w:w="1577" w:type="dxa"/>
            <w:tcMar>
              <w:top w:w="80" w:type="dxa"/>
              <w:left w:w="90" w:type="dxa"/>
              <w:bottom w:w="80" w:type="dxa"/>
              <w:right w:w="90" w:type="dxa"/>
            </w:tcMar>
            <w:vAlign w:val="center"/>
          </w:tcPr>
          <w:p w14:paraId="71C0358F">
            <w:pPr>
              <w:spacing w:before="0" w:after="0" w:line="228" w:lineRule="auto"/>
              <w:jc w:val="center"/>
            </w:pPr>
            <w:r>
              <w:rPr>
                <w:rFonts w:ascii="Noto Serif CJK SC" w:hAnsi="Noto Serif CJK SC" w:eastAsia="Noto Serif CJK SC" w:cs="Noto Serif CJK SC"/>
                <w:sz w:val="15"/>
              </w:rPr>
              <w:t>1.54</w:t>
            </w:r>
          </w:p>
        </w:tc>
        <w:tc>
          <w:tcPr>
            <w:tcW w:w="1577" w:type="dxa"/>
            <w:tcMar>
              <w:top w:w="80" w:type="dxa"/>
              <w:left w:w="90" w:type="dxa"/>
              <w:bottom w:w="80" w:type="dxa"/>
              <w:right w:w="90" w:type="dxa"/>
            </w:tcMar>
            <w:vAlign w:val="center"/>
          </w:tcPr>
          <w:p w14:paraId="41C10F48">
            <w:pPr>
              <w:spacing w:before="0" w:after="0" w:line="228" w:lineRule="auto"/>
              <w:jc w:val="center"/>
            </w:pPr>
            <w:r>
              <w:rPr>
                <w:rFonts w:ascii="Noto Serif CJK SC" w:hAnsi="Noto Serif CJK SC" w:eastAsia="Noto Serif CJK SC" w:cs="Noto Serif CJK SC"/>
                <w:sz w:val="15"/>
              </w:rPr>
              <w:t>1.22</w:t>
            </w:r>
          </w:p>
        </w:tc>
        <w:tc>
          <w:tcPr>
            <w:tcW w:w="1577" w:type="dxa"/>
            <w:tcMar>
              <w:top w:w="80" w:type="dxa"/>
              <w:left w:w="90" w:type="dxa"/>
              <w:bottom w:w="80" w:type="dxa"/>
              <w:right w:w="90" w:type="dxa"/>
            </w:tcMar>
            <w:vAlign w:val="center"/>
          </w:tcPr>
          <w:p w14:paraId="79C82921">
            <w:pPr>
              <w:spacing w:before="0" w:after="0" w:line="228" w:lineRule="auto"/>
              <w:jc w:val="center"/>
            </w:pPr>
            <w:r>
              <w:rPr>
                <w:rFonts w:ascii="Noto Serif CJK SC" w:hAnsi="Noto Serif CJK SC" w:eastAsia="Noto Serif CJK SC" w:cs="Noto Serif CJK SC"/>
                <w:sz w:val="15"/>
              </w:rPr>
              <w:t>0.31</w:t>
            </w:r>
          </w:p>
        </w:tc>
        <w:tc>
          <w:tcPr>
            <w:tcW w:w="1577" w:type="dxa"/>
            <w:tcMar>
              <w:top w:w="80" w:type="dxa"/>
              <w:left w:w="90" w:type="dxa"/>
              <w:bottom w:w="80" w:type="dxa"/>
              <w:right w:w="90" w:type="dxa"/>
            </w:tcMar>
            <w:vAlign w:val="center"/>
          </w:tcPr>
          <w:p w14:paraId="001F2764">
            <w:pPr>
              <w:spacing w:before="0" w:after="0" w:line="228" w:lineRule="auto"/>
              <w:jc w:val="center"/>
            </w:pPr>
            <w:r>
              <w:rPr>
                <w:rFonts w:ascii="Noto Serif CJK SC" w:hAnsi="Noto Serif CJK SC" w:eastAsia="Noto Serif CJK SC" w:cs="Noto Serif CJK SC"/>
                <w:sz w:val="15"/>
              </w:rPr>
              <w:t>3.07</w:t>
            </w:r>
          </w:p>
        </w:tc>
      </w:tr>
      <w:tr w14:paraId="3080E3FD">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0F8BA9B9">
            <w:pPr>
              <w:spacing w:before="0" w:after="0" w:line="228" w:lineRule="auto"/>
              <w:jc w:val="center"/>
            </w:pPr>
            <w:r>
              <w:rPr>
                <w:rFonts w:ascii="Noto Serif CJK SC" w:hAnsi="Noto Serif CJK SC" w:eastAsia="Noto Serif CJK SC" w:cs="Noto Serif CJK SC"/>
                <w:sz w:val="15"/>
              </w:rPr>
              <w:t>闲鱼</w:t>
            </w:r>
          </w:p>
        </w:tc>
        <w:tc>
          <w:tcPr>
            <w:tcW w:w="1577" w:type="dxa"/>
            <w:tcMar>
              <w:top w:w="80" w:type="dxa"/>
              <w:left w:w="90" w:type="dxa"/>
              <w:bottom w:w="80" w:type="dxa"/>
              <w:right w:w="90" w:type="dxa"/>
            </w:tcMar>
            <w:vAlign w:val="center"/>
          </w:tcPr>
          <w:p w14:paraId="5312716B">
            <w:pPr>
              <w:spacing w:before="0" w:after="0" w:line="228" w:lineRule="auto"/>
              <w:jc w:val="center"/>
            </w:pPr>
            <w:r>
              <w:rPr>
                <w:rFonts w:ascii="Noto Serif CJK SC" w:hAnsi="Noto Serif CJK SC" w:eastAsia="Noto Serif CJK SC" w:cs="Noto Serif CJK SC"/>
                <w:sz w:val="15"/>
              </w:rPr>
              <w:t>2</w:t>
            </w:r>
          </w:p>
        </w:tc>
        <w:tc>
          <w:tcPr>
            <w:tcW w:w="1577" w:type="dxa"/>
            <w:tcMar>
              <w:top w:w="80" w:type="dxa"/>
              <w:left w:w="90" w:type="dxa"/>
              <w:bottom w:w="80" w:type="dxa"/>
              <w:right w:w="90" w:type="dxa"/>
            </w:tcMar>
            <w:vAlign w:val="center"/>
          </w:tcPr>
          <w:p w14:paraId="4A184FD4">
            <w:pPr>
              <w:spacing w:before="0" w:after="0" w:line="228" w:lineRule="auto"/>
              <w:jc w:val="center"/>
            </w:pPr>
            <w:r>
              <w:rPr>
                <w:rFonts w:ascii="Noto Serif CJK SC" w:hAnsi="Noto Serif CJK SC" w:eastAsia="Noto Serif CJK SC" w:cs="Noto Serif CJK SC"/>
                <w:sz w:val="15"/>
              </w:rPr>
              <w:t>0.24</w:t>
            </w:r>
          </w:p>
        </w:tc>
        <w:tc>
          <w:tcPr>
            <w:tcW w:w="1577" w:type="dxa"/>
            <w:tcMar>
              <w:top w:w="80" w:type="dxa"/>
              <w:left w:w="90" w:type="dxa"/>
              <w:bottom w:w="80" w:type="dxa"/>
              <w:right w:w="90" w:type="dxa"/>
            </w:tcMar>
            <w:vAlign w:val="center"/>
          </w:tcPr>
          <w:p w14:paraId="6CF12445">
            <w:pPr>
              <w:spacing w:before="0" w:after="0" w:line="228" w:lineRule="auto"/>
              <w:jc w:val="center"/>
            </w:pPr>
            <w:r>
              <w:rPr>
                <w:rFonts w:ascii="Noto Serif CJK SC" w:hAnsi="Noto Serif CJK SC" w:eastAsia="Noto Serif CJK SC" w:cs="Noto Serif CJK SC"/>
                <w:sz w:val="15"/>
              </w:rPr>
              <w:t>1.07</w:t>
            </w:r>
          </w:p>
        </w:tc>
        <w:tc>
          <w:tcPr>
            <w:tcW w:w="1577" w:type="dxa"/>
            <w:tcMar>
              <w:top w:w="80" w:type="dxa"/>
              <w:left w:w="90" w:type="dxa"/>
              <w:bottom w:w="80" w:type="dxa"/>
              <w:right w:w="90" w:type="dxa"/>
            </w:tcMar>
            <w:vAlign w:val="center"/>
          </w:tcPr>
          <w:p w14:paraId="72797BB0">
            <w:pPr>
              <w:spacing w:before="0" w:after="0" w:line="228" w:lineRule="auto"/>
              <w:jc w:val="center"/>
            </w:pPr>
            <w:r>
              <w:rPr>
                <w:rFonts w:ascii="Noto Serif CJK SC" w:hAnsi="Noto Serif CJK SC" w:eastAsia="Noto Serif CJK SC" w:cs="Noto Serif CJK SC"/>
                <w:sz w:val="15"/>
              </w:rPr>
              <w:t>0.46</w:t>
            </w:r>
          </w:p>
        </w:tc>
        <w:tc>
          <w:tcPr>
            <w:tcW w:w="1577" w:type="dxa"/>
            <w:tcMar>
              <w:top w:w="80" w:type="dxa"/>
              <w:left w:w="90" w:type="dxa"/>
              <w:bottom w:w="80" w:type="dxa"/>
              <w:right w:w="90" w:type="dxa"/>
            </w:tcMar>
            <w:vAlign w:val="center"/>
          </w:tcPr>
          <w:p w14:paraId="152C430E">
            <w:pPr>
              <w:spacing w:before="0" w:after="0" w:line="228" w:lineRule="auto"/>
              <w:jc w:val="center"/>
            </w:pPr>
            <w:r>
              <w:rPr>
                <w:rFonts w:ascii="Noto Serif CJK SC" w:hAnsi="Noto Serif CJK SC" w:eastAsia="Noto Serif CJK SC" w:cs="Noto Serif CJK SC"/>
                <w:sz w:val="15"/>
              </w:rPr>
              <w:t>1.77</w:t>
            </w:r>
          </w:p>
        </w:tc>
      </w:tr>
      <w:tr w14:paraId="0D5CE074">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3991C03E">
            <w:pPr>
              <w:spacing w:before="0" w:after="0" w:line="228" w:lineRule="auto"/>
              <w:jc w:val="center"/>
            </w:pPr>
            <w:r>
              <w:rPr>
                <w:rFonts w:ascii="Noto Serif CJK SC" w:hAnsi="Noto Serif CJK SC" w:eastAsia="Noto Serif CJK SC" w:cs="Noto Serif CJK SC"/>
                <w:sz w:val="15"/>
              </w:rPr>
              <w:t>闲鱼</w:t>
            </w:r>
          </w:p>
        </w:tc>
        <w:tc>
          <w:tcPr>
            <w:tcW w:w="1577" w:type="dxa"/>
            <w:tcMar>
              <w:top w:w="80" w:type="dxa"/>
              <w:left w:w="90" w:type="dxa"/>
              <w:bottom w:w="80" w:type="dxa"/>
              <w:right w:w="90" w:type="dxa"/>
            </w:tcMar>
            <w:vAlign w:val="center"/>
          </w:tcPr>
          <w:p w14:paraId="623BC4D2">
            <w:pPr>
              <w:spacing w:before="0" w:after="0" w:line="228" w:lineRule="auto"/>
              <w:jc w:val="center"/>
            </w:pPr>
            <w:r>
              <w:rPr>
                <w:rFonts w:ascii="Noto Serif CJK SC" w:hAnsi="Noto Serif CJK SC" w:eastAsia="Noto Serif CJK SC" w:cs="Noto Serif CJK SC"/>
                <w:sz w:val="15"/>
              </w:rPr>
              <w:t>3</w:t>
            </w:r>
          </w:p>
        </w:tc>
        <w:tc>
          <w:tcPr>
            <w:tcW w:w="1577" w:type="dxa"/>
            <w:tcMar>
              <w:top w:w="80" w:type="dxa"/>
              <w:left w:w="90" w:type="dxa"/>
              <w:bottom w:w="80" w:type="dxa"/>
              <w:right w:w="90" w:type="dxa"/>
            </w:tcMar>
            <w:vAlign w:val="center"/>
          </w:tcPr>
          <w:p w14:paraId="4A4AA06C">
            <w:pPr>
              <w:spacing w:before="0" w:after="0" w:line="228" w:lineRule="auto"/>
              <w:jc w:val="center"/>
            </w:pPr>
            <w:r>
              <w:rPr>
                <w:rFonts w:ascii="Noto Serif CJK SC" w:hAnsi="Noto Serif CJK SC" w:eastAsia="Noto Serif CJK SC" w:cs="Noto Serif CJK SC"/>
                <w:sz w:val="15"/>
              </w:rPr>
              <w:t>0.21</w:t>
            </w:r>
          </w:p>
        </w:tc>
        <w:tc>
          <w:tcPr>
            <w:tcW w:w="1577" w:type="dxa"/>
            <w:tcMar>
              <w:top w:w="80" w:type="dxa"/>
              <w:left w:w="90" w:type="dxa"/>
              <w:bottom w:w="80" w:type="dxa"/>
              <w:right w:w="90" w:type="dxa"/>
            </w:tcMar>
            <w:vAlign w:val="center"/>
          </w:tcPr>
          <w:p w14:paraId="0F3D2E47">
            <w:pPr>
              <w:spacing w:before="0" w:after="0" w:line="228" w:lineRule="auto"/>
              <w:jc w:val="center"/>
            </w:pPr>
            <w:r>
              <w:rPr>
                <w:rFonts w:ascii="Noto Serif CJK SC" w:hAnsi="Noto Serif CJK SC" w:eastAsia="Noto Serif CJK SC" w:cs="Noto Serif CJK SC"/>
                <w:sz w:val="15"/>
              </w:rPr>
              <w:t>1.00</w:t>
            </w:r>
          </w:p>
        </w:tc>
        <w:tc>
          <w:tcPr>
            <w:tcW w:w="1577" w:type="dxa"/>
            <w:tcMar>
              <w:top w:w="80" w:type="dxa"/>
              <w:left w:w="90" w:type="dxa"/>
              <w:bottom w:w="80" w:type="dxa"/>
              <w:right w:w="90" w:type="dxa"/>
            </w:tcMar>
            <w:vAlign w:val="center"/>
          </w:tcPr>
          <w:p w14:paraId="6F99844D">
            <w:pPr>
              <w:spacing w:before="0" w:after="0" w:line="228" w:lineRule="auto"/>
              <w:jc w:val="center"/>
            </w:pPr>
            <w:r>
              <w:rPr>
                <w:rFonts w:ascii="Noto Serif CJK SC" w:hAnsi="Noto Serif CJK SC" w:eastAsia="Noto Serif CJK SC" w:cs="Noto Serif CJK SC"/>
                <w:sz w:val="15"/>
              </w:rPr>
              <w:t>0.31</w:t>
            </w:r>
          </w:p>
        </w:tc>
        <w:tc>
          <w:tcPr>
            <w:tcW w:w="1577" w:type="dxa"/>
            <w:tcMar>
              <w:top w:w="80" w:type="dxa"/>
              <w:left w:w="90" w:type="dxa"/>
              <w:bottom w:w="80" w:type="dxa"/>
              <w:right w:w="90" w:type="dxa"/>
            </w:tcMar>
            <w:vAlign w:val="center"/>
          </w:tcPr>
          <w:p w14:paraId="2D980D7C">
            <w:pPr>
              <w:spacing w:before="0" w:after="0" w:line="228" w:lineRule="auto"/>
              <w:jc w:val="center"/>
            </w:pPr>
            <w:r>
              <w:rPr>
                <w:rFonts w:ascii="Noto Serif CJK SC" w:hAnsi="Noto Serif CJK SC" w:eastAsia="Noto Serif CJK SC" w:cs="Noto Serif CJK SC"/>
                <w:sz w:val="15"/>
              </w:rPr>
              <w:t>1.52</w:t>
            </w:r>
          </w:p>
        </w:tc>
      </w:tr>
      <w:tr w14:paraId="1F40FB60">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2BC86445">
            <w:pPr>
              <w:spacing w:before="0" w:after="0" w:line="228" w:lineRule="auto"/>
              <w:jc w:val="center"/>
            </w:pPr>
            <w:r>
              <w:rPr>
                <w:rFonts w:ascii="Noto Serif CJK SC" w:hAnsi="Noto Serif CJK SC" w:eastAsia="Noto Serif CJK SC" w:cs="Noto Serif CJK SC"/>
                <w:sz w:val="15"/>
              </w:rPr>
              <w:t>闲鱼</w:t>
            </w:r>
          </w:p>
        </w:tc>
        <w:tc>
          <w:tcPr>
            <w:tcW w:w="1577" w:type="dxa"/>
            <w:tcMar>
              <w:top w:w="80" w:type="dxa"/>
              <w:left w:w="90" w:type="dxa"/>
              <w:bottom w:w="80" w:type="dxa"/>
              <w:right w:w="90" w:type="dxa"/>
            </w:tcMar>
            <w:vAlign w:val="center"/>
          </w:tcPr>
          <w:p w14:paraId="470D94AB">
            <w:pPr>
              <w:spacing w:before="0" w:after="0" w:line="228" w:lineRule="auto"/>
              <w:jc w:val="center"/>
            </w:pPr>
            <w:r>
              <w:rPr>
                <w:rFonts w:ascii="Noto Serif CJK SC" w:hAnsi="Noto Serif CJK SC" w:eastAsia="Noto Serif CJK SC" w:cs="Noto Serif CJK SC"/>
                <w:sz w:val="15"/>
              </w:rPr>
              <w:t>4</w:t>
            </w:r>
          </w:p>
        </w:tc>
        <w:tc>
          <w:tcPr>
            <w:tcW w:w="1577" w:type="dxa"/>
            <w:tcMar>
              <w:top w:w="80" w:type="dxa"/>
              <w:left w:w="90" w:type="dxa"/>
              <w:bottom w:w="80" w:type="dxa"/>
              <w:right w:w="90" w:type="dxa"/>
            </w:tcMar>
            <w:vAlign w:val="center"/>
          </w:tcPr>
          <w:p w14:paraId="6243936F">
            <w:pPr>
              <w:spacing w:before="0" w:after="0" w:line="228" w:lineRule="auto"/>
              <w:jc w:val="center"/>
            </w:pPr>
            <w:r>
              <w:rPr>
                <w:rFonts w:ascii="Noto Serif CJK SC" w:hAnsi="Noto Serif CJK SC" w:eastAsia="Noto Serif CJK SC" w:cs="Noto Serif CJK SC"/>
                <w:sz w:val="15"/>
              </w:rPr>
              <w:t>0.29</w:t>
            </w:r>
          </w:p>
        </w:tc>
        <w:tc>
          <w:tcPr>
            <w:tcW w:w="1577" w:type="dxa"/>
            <w:tcMar>
              <w:top w:w="80" w:type="dxa"/>
              <w:left w:w="90" w:type="dxa"/>
              <w:bottom w:w="80" w:type="dxa"/>
              <w:right w:w="90" w:type="dxa"/>
            </w:tcMar>
            <w:vAlign w:val="center"/>
          </w:tcPr>
          <w:p w14:paraId="08B0E0B3">
            <w:pPr>
              <w:spacing w:before="0" w:after="0" w:line="228" w:lineRule="auto"/>
              <w:jc w:val="center"/>
            </w:pPr>
            <w:r>
              <w:rPr>
                <w:rFonts w:ascii="Noto Serif CJK SC" w:hAnsi="Noto Serif CJK SC" w:eastAsia="Noto Serif CJK SC" w:cs="Noto Serif CJK SC"/>
                <w:sz w:val="15"/>
              </w:rPr>
              <w:t>0.82</w:t>
            </w:r>
          </w:p>
        </w:tc>
        <w:tc>
          <w:tcPr>
            <w:tcW w:w="1577" w:type="dxa"/>
            <w:tcMar>
              <w:top w:w="80" w:type="dxa"/>
              <w:left w:w="90" w:type="dxa"/>
              <w:bottom w:w="80" w:type="dxa"/>
              <w:right w:w="90" w:type="dxa"/>
            </w:tcMar>
            <w:vAlign w:val="center"/>
          </w:tcPr>
          <w:p w14:paraId="09961447">
            <w:pPr>
              <w:spacing w:before="0" w:after="0" w:line="228" w:lineRule="auto"/>
              <w:jc w:val="center"/>
            </w:pPr>
            <w:r>
              <w:rPr>
                <w:rFonts w:ascii="Noto Serif CJK SC" w:hAnsi="Noto Serif CJK SC" w:eastAsia="Noto Serif CJK SC" w:cs="Noto Serif CJK SC"/>
                <w:sz w:val="15"/>
              </w:rPr>
              <w:t>0.66</w:t>
            </w:r>
          </w:p>
        </w:tc>
        <w:tc>
          <w:tcPr>
            <w:tcW w:w="1577" w:type="dxa"/>
            <w:tcMar>
              <w:top w:w="80" w:type="dxa"/>
              <w:left w:w="90" w:type="dxa"/>
              <w:bottom w:w="80" w:type="dxa"/>
              <w:right w:w="90" w:type="dxa"/>
            </w:tcMar>
            <w:vAlign w:val="center"/>
          </w:tcPr>
          <w:p w14:paraId="33B84F79">
            <w:pPr>
              <w:spacing w:before="0" w:after="0" w:line="228" w:lineRule="auto"/>
              <w:jc w:val="center"/>
            </w:pPr>
            <w:r>
              <w:rPr>
                <w:rFonts w:ascii="Noto Serif CJK SC" w:hAnsi="Noto Serif CJK SC" w:eastAsia="Noto Serif CJK SC" w:cs="Noto Serif CJK SC"/>
                <w:sz w:val="15"/>
              </w:rPr>
              <w:t>1.77</w:t>
            </w:r>
          </w:p>
        </w:tc>
      </w:tr>
      <w:tr w14:paraId="343859B5">
        <w:tblPrEx>
          <w:tblCellMar>
            <w:top w:w="0" w:type="dxa"/>
            <w:left w:w="108" w:type="dxa"/>
            <w:bottom w:w="0" w:type="dxa"/>
            <w:right w:w="108" w:type="dxa"/>
          </w:tblCellMar>
        </w:tblPrEx>
        <w:trPr>
          <w:jc w:val="center"/>
        </w:trPr>
        <w:tc>
          <w:tcPr>
            <w:tcW w:w="1577" w:type="dxa"/>
            <w:shd w:val="clear" w:color="auto" w:fill="FFF1F2"/>
            <w:tcMar>
              <w:top w:w="80" w:type="dxa"/>
              <w:left w:w="90" w:type="dxa"/>
              <w:bottom w:w="80" w:type="dxa"/>
              <w:right w:w="90" w:type="dxa"/>
            </w:tcMar>
            <w:vAlign w:val="center"/>
          </w:tcPr>
          <w:p w14:paraId="7B11D99A">
            <w:pPr>
              <w:spacing w:before="0" w:after="0" w:line="228" w:lineRule="auto"/>
              <w:jc w:val="center"/>
            </w:pPr>
            <w:r>
              <w:rPr>
                <w:rFonts w:ascii="Noto Serif CJK SC" w:hAnsi="Noto Serif CJK SC" w:eastAsia="Noto Serif CJK SC" w:cs="Noto Serif CJK SC"/>
                <w:sz w:val="15"/>
              </w:rPr>
              <w:t>闲鱼</w:t>
            </w:r>
          </w:p>
        </w:tc>
        <w:tc>
          <w:tcPr>
            <w:tcW w:w="1577" w:type="dxa"/>
            <w:tcMar>
              <w:top w:w="80" w:type="dxa"/>
              <w:left w:w="90" w:type="dxa"/>
              <w:bottom w:w="80" w:type="dxa"/>
              <w:right w:w="90" w:type="dxa"/>
            </w:tcMar>
            <w:vAlign w:val="center"/>
          </w:tcPr>
          <w:p w14:paraId="35F45AE2">
            <w:pPr>
              <w:spacing w:before="0" w:after="0" w:line="228" w:lineRule="auto"/>
              <w:jc w:val="center"/>
            </w:pPr>
            <w:r>
              <w:rPr>
                <w:rFonts w:ascii="Noto Serif CJK SC" w:hAnsi="Noto Serif CJK SC" w:eastAsia="Noto Serif CJK SC" w:cs="Noto Serif CJK SC"/>
                <w:sz w:val="15"/>
              </w:rPr>
              <w:t>5</w:t>
            </w:r>
          </w:p>
        </w:tc>
        <w:tc>
          <w:tcPr>
            <w:tcW w:w="1577" w:type="dxa"/>
            <w:tcMar>
              <w:top w:w="80" w:type="dxa"/>
              <w:left w:w="90" w:type="dxa"/>
              <w:bottom w:w="80" w:type="dxa"/>
              <w:right w:w="90" w:type="dxa"/>
            </w:tcMar>
            <w:vAlign w:val="center"/>
          </w:tcPr>
          <w:p w14:paraId="1D924540">
            <w:pPr>
              <w:spacing w:before="0" w:after="0" w:line="228" w:lineRule="auto"/>
              <w:jc w:val="center"/>
            </w:pPr>
            <w:r>
              <w:rPr>
                <w:rFonts w:ascii="Noto Serif CJK SC" w:hAnsi="Noto Serif CJK SC" w:eastAsia="Noto Serif CJK SC" w:cs="Noto Serif CJK SC"/>
                <w:sz w:val="15"/>
              </w:rPr>
              <w:t>0.54</w:t>
            </w:r>
          </w:p>
        </w:tc>
        <w:tc>
          <w:tcPr>
            <w:tcW w:w="1577" w:type="dxa"/>
            <w:tcMar>
              <w:top w:w="80" w:type="dxa"/>
              <w:left w:w="90" w:type="dxa"/>
              <w:bottom w:w="80" w:type="dxa"/>
              <w:right w:w="90" w:type="dxa"/>
            </w:tcMar>
            <w:vAlign w:val="center"/>
          </w:tcPr>
          <w:p w14:paraId="55B8682A">
            <w:pPr>
              <w:spacing w:before="0" w:after="0" w:line="228" w:lineRule="auto"/>
              <w:jc w:val="center"/>
            </w:pPr>
            <w:r>
              <w:rPr>
                <w:rFonts w:ascii="Noto Serif CJK SC" w:hAnsi="Noto Serif CJK SC" w:eastAsia="Noto Serif CJK SC" w:cs="Noto Serif CJK SC"/>
                <w:sz w:val="15"/>
              </w:rPr>
              <w:t>1.34</w:t>
            </w:r>
          </w:p>
        </w:tc>
        <w:tc>
          <w:tcPr>
            <w:tcW w:w="1577" w:type="dxa"/>
            <w:tcMar>
              <w:top w:w="80" w:type="dxa"/>
              <w:left w:w="90" w:type="dxa"/>
              <w:bottom w:w="80" w:type="dxa"/>
              <w:right w:w="90" w:type="dxa"/>
            </w:tcMar>
            <w:vAlign w:val="center"/>
          </w:tcPr>
          <w:p w14:paraId="3AF2AD48">
            <w:pPr>
              <w:spacing w:before="0" w:after="0" w:line="228" w:lineRule="auto"/>
              <w:jc w:val="center"/>
            </w:pPr>
            <w:r>
              <w:rPr>
                <w:rFonts w:ascii="Noto Serif CJK SC" w:hAnsi="Noto Serif CJK SC" w:eastAsia="Noto Serif CJK SC" w:cs="Noto Serif CJK SC"/>
                <w:sz w:val="15"/>
              </w:rPr>
              <w:t>0.27</w:t>
            </w:r>
          </w:p>
        </w:tc>
        <w:tc>
          <w:tcPr>
            <w:tcW w:w="1577" w:type="dxa"/>
            <w:tcMar>
              <w:top w:w="80" w:type="dxa"/>
              <w:left w:w="90" w:type="dxa"/>
              <w:bottom w:w="80" w:type="dxa"/>
              <w:right w:w="90" w:type="dxa"/>
            </w:tcMar>
            <w:vAlign w:val="center"/>
          </w:tcPr>
          <w:p w14:paraId="561E04FA">
            <w:pPr>
              <w:spacing w:before="0" w:after="0" w:line="228" w:lineRule="auto"/>
              <w:jc w:val="center"/>
            </w:pPr>
            <w:r>
              <w:rPr>
                <w:rFonts w:ascii="Noto Serif CJK SC" w:hAnsi="Noto Serif CJK SC" w:eastAsia="Noto Serif CJK SC" w:cs="Noto Serif CJK SC"/>
                <w:sz w:val="15"/>
              </w:rPr>
              <w:t>2.15</w:t>
            </w:r>
          </w:p>
        </w:tc>
      </w:tr>
    </w:tbl>
    <w:p w14:paraId="305482BC">
      <w:pPr>
        <w:keepNext w:val="0"/>
        <w:spacing w:after="80"/>
        <w:jc w:val="center"/>
      </w:pPr>
      <w:r>
        <w:rPr>
          <w:rFonts w:ascii="Noto Serif CJK SC" w:hAnsi="Noto Serif CJK SC" w:eastAsia="Noto Serif CJK SC" w:cs="Noto Serif CJK SC"/>
          <w:sz w:val="18"/>
        </w:rPr>
        <w:t>表 B1  实验工作簿提供的 AI 回复模式原始延迟观测值</w:t>
      </w:r>
    </w:p>
    <w:p w14:paraId="1138CA21">
      <w:pPr>
        <w:pStyle w:val="3"/>
        <w:keepNext/>
        <w:spacing w:before="120" w:after="40"/>
      </w:pPr>
      <w:r>
        <w:rPr>
          <w:rFonts w:ascii="Noto Sans CJK SC" w:hAnsi="Noto Sans CJK SC" w:eastAsia="Noto Sans CJK SC" w:cs="Noto Sans CJK SC"/>
          <w:b/>
          <w:sz w:val="28"/>
        </w:rPr>
        <w:t>附录 C  原始回复成功率计数</w:t>
      </w:r>
    </w:p>
    <w:tbl>
      <w:tblPr>
        <w:tblStyle w:val="32"/>
        <w:tblW w:w="0" w:type="auto"/>
        <w:jc w:val="center"/>
        <w:tblLayout w:type="fixed"/>
        <w:tblCellMar>
          <w:top w:w="0" w:type="dxa"/>
          <w:left w:w="108" w:type="dxa"/>
          <w:bottom w:w="0" w:type="dxa"/>
          <w:right w:w="108" w:type="dxa"/>
        </w:tblCellMar>
      </w:tblPr>
      <w:tblGrid>
        <w:gridCol w:w="1892"/>
        <w:gridCol w:w="1892"/>
        <w:gridCol w:w="1892"/>
        <w:gridCol w:w="1892"/>
        <w:gridCol w:w="1892"/>
      </w:tblGrid>
      <w:tr w14:paraId="5C6B755E">
        <w:tblPrEx>
          <w:tblCellMar>
            <w:top w:w="0" w:type="dxa"/>
            <w:left w:w="108" w:type="dxa"/>
            <w:bottom w:w="0" w:type="dxa"/>
            <w:right w:w="108" w:type="dxa"/>
          </w:tblCellMar>
        </w:tblPrEx>
        <w:trPr>
          <w:tblHeader/>
          <w:jc w:val="center"/>
        </w:trPr>
        <w:tc>
          <w:tcPr>
            <w:tcW w:w="1892" w:type="dxa"/>
            <w:shd w:val="clear" w:color="auto" w:fill="263238"/>
            <w:tcMar>
              <w:top w:w="80" w:type="dxa"/>
              <w:left w:w="90" w:type="dxa"/>
              <w:bottom w:w="80" w:type="dxa"/>
              <w:right w:w="90" w:type="dxa"/>
            </w:tcMar>
            <w:vAlign w:val="center"/>
          </w:tcPr>
          <w:p w14:paraId="192A8379">
            <w:pPr>
              <w:spacing w:before="0" w:after="0" w:line="228" w:lineRule="auto"/>
              <w:jc w:val="center"/>
            </w:pPr>
            <w:r>
              <w:rPr>
                <w:rFonts w:ascii="Noto Serif CJK SC" w:hAnsi="Noto Serif CJK SC" w:eastAsia="Noto Serif CJK SC" w:cs="Noto Serif CJK SC"/>
                <w:b/>
                <w:sz w:val="16"/>
              </w:rPr>
              <w:t>平台</w:t>
            </w:r>
          </w:p>
        </w:tc>
        <w:tc>
          <w:tcPr>
            <w:tcW w:w="1892" w:type="dxa"/>
            <w:shd w:val="clear" w:color="auto" w:fill="263238"/>
            <w:tcMar>
              <w:top w:w="80" w:type="dxa"/>
              <w:left w:w="90" w:type="dxa"/>
              <w:bottom w:w="80" w:type="dxa"/>
              <w:right w:w="90" w:type="dxa"/>
            </w:tcMar>
            <w:vAlign w:val="center"/>
          </w:tcPr>
          <w:p w14:paraId="129B93F6">
            <w:pPr>
              <w:spacing w:before="0" w:after="0" w:line="228" w:lineRule="auto"/>
              <w:jc w:val="center"/>
            </w:pPr>
            <w:r>
              <w:rPr>
                <w:rFonts w:ascii="Noto Serif CJK SC" w:hAnsi="Noto Serif CJK SC" w:eastAsia="Noto Serif CJK SC" w:cs="Noto Serif CJK SC"/>
                <w:b/>
                <w:sz w:val="16"/>
              </w:rPr>
              <w:t>处理消息</w:t>
            </w:r>
          </w:p>
        </w:tc>
        <w:tc>
          <w:tcPr>
            <w:tcW w:w="1892" w:type="dxa"/>
            <w:shd w:val="clear" w:color="auto" w:fill="263238"/>
            <w:tcMar>
              <w:top w:w="80" w:type="dxa"/>
              <w:left w:w="90" w:type="dxa"/>
              <w:bottom w:w="80" w:type="dxa"/>
              <w:right w:w="90" w:type="dxa"/>
            </w:tcMar>
            <w:vAlign w:val="center"/>
          </w:tcPr>
          <w:p w14:paraId="30CB022F">
            <w:pPr>
              <w:spacing w:before="0" w:after="0" w:line="228" w:lineRule="auto"/>
              <w:jc w:val="center"/>
            </w:pPr>
            <w:r>
              <w:rPr>
                <w:rFonts w:ascii="Noto Serif CJK SC" w:hAnsi="Noto Serif CJK SC" w:eastAsia="Noto Serif CJK SC" w:cs="Noto Serif CJK SC"/>
                <w:b/>
                <w:sz w:val="16"/>
              </w:rPr>
              <w:t>成功</w:t>
            </w:r>
          </w:p>
        </w:tc>
        <w:tc>
          <w:tcPr>
            <w:tcW w:w="1892" w:type="dxa"/>
            <w:shd w:val="clear" w:color="auto" w:fill="263238"/>
            <w:tcMar>
              <w:top w:w="80" w:type="dxa"/>
              <w:left w:w="90" w:type="dxa"/>
              <w:bottom w:w="80" w:type="dxa"/>
              <w:right w:w="90" w:type="dxa"/>
            </w:tcMar>
            <w:vAlign w:val="center"/>
          </w:tcPr>
          <w:p w14:paraId="76C9C3BB">
            <w:pPr>
              <w:spacing w:before="0" w:after="0" w:line="228" w:lineRule="auto"/>
              <w:jc w:val="center"/>
            </w:pPr>
            <w:r>
              <w:rPr>
                <w:rFonts w:ascii="Noto Serif CJK SC" w:hAnsi="Noto Serif CJK SC" w:eastAsia="Noto Serif CJK SC" w:cs="Noto Serif CJK SC"/>
                <w:b/>
                <w:sz w:val="16"/>
              </w:rPr>
              <w:t>失败</w:t>
            </w:r>
          </w:p>
        </w:tc>
        <w:tc>
          <w:tcPr>
            <w:tcW w:w="1892" w:type="dxa"/>
            <w:shd w:val="clear" w:color="auto" w:fill="263238"/>
            <w:tcMar>
              <w:top w:w="80" w:type="dxa"/>
              <w:left w:w="90" w:type="dxa"/>
              <w:bottom w:w="80" w:type="dxa"/>
              <w:right w:w="90" w:type="dxa"/>
            </w:tcMar>
            <w:vAlign w:val="center"/>
          </w:tcPr>
          <w:p w14:paraId="127DBB3C">
            <w:pPr>
              <w:spacing w:before="0" w:after="0" w:line="228" w:lineRule="auto"/>
              <w:jc w:val="center"/>
            </w:pPr>
            <w:r>
              <w:rPr>
                <w:rFonts w:ascii="Noto Serif CJK SC" w:hAnsi="Noto Serif CJK SC" w:eastAsia="Noto Serif CJK SC" w:cs="Noto Serif CJK SC"/>
                <w:b/>
                <w:sz w:val="16"/>
              </w:rPr>
              <w:t>观测成功率</w:t>
            </w:r>
          </w:p>
        </w:tc>
      </w:tr>
      <w:tr w14:paraId="0BBF1DFE">
        <w:tblPrEx>
          <w:tblCellMar>
            <w:top w:w="0" w:type="dxa"/>
            <w:left w:w="108" w:type="dxa"/>
            <w:bottom w:w="0" w:type="dxa"/>
            <w:right w:w="108" w:type="dxa"/>
          </w:tblCellMar>
        </w:tblPrEx>
        <w:trPr>
          <w:jc w:val="center"/>
        </w:trPr>
        <w:tc>
          <w:tcPr>
            <w:tcW w:w="1892" w:type="dxa"/>
            <w:shd w:val="clear" w:color="auto" w:fill="FFF1F2"/>
            <w:tcMar>
              <w:top w:w="80" w:type="dxa"/>
              <w:left w:w="90" w:type="dxa"/>
              <w:bottom w:w="80" w:type="dxa"/>
              <w:right w:w="90" w:type="dxa"/>
            </w:tcMar>
            <w:vAlign w:val="center"/>
          </w:tcPr>
          <w:p w14:paraId="705B3D35">
            <w:pPr>
              <w:spacing w:before="0" w:after="0" w:line="228" w:lineRule="auto"/>
              <w:jc w:val="center"/>
            </w:pPr>
            <w:r>
              <w:rPr>
                <w:rFonts w:ascii="Noto Serif CJK SC" w:hAnsi="Noto Serif CJK SC" w:eastAsia="Noto Serif CJK SC" w:cs="Noto Serif CJK SC"/>
                <w:sz w:val="15"/>
              </w:rPr>
              <w:t>哔哩哔哩私信</w:t>
            </w:r>
          </w:p>
        </w:tc>
        <w:tc>
          <w:tcPr>
            <w:tcW w:w="1892" w:type="dxa"/>
            <w:tcMar>
              <w:top w:w="80" w:type="dxa"/>
              <w:left w:w="90" w:type="dxa"/>
              <w:bottom w:w="80" w:type="dxa"/>
              <w:right w:w="90" w:type="dxa"/>
            </w:tcMar>
            <w:vAlign w:val="center"/>
          </w:tcPr>
          <w:p w14:paraId="170C3B69">
            <w:pPr>
              <w:spacing w:before="0" w:after="0" w:line="228" w:lineRule="auto"/>
              <w:jc w:val="center"/>
            </w:pPr>
            <w:r>
              <w:rPr>
                <w:rFonts w:ascii="Noto Serif CJK SC" w:hAnsi="Noto Serif CJK SC" w:eastAsia="Noto Serif CJK SC" w:cs="Noto Serif CJK SC"/>
                <w:sz w:val="15"/>
              </w:rPr>
              <w:t>127</w:t>
            </w:r>
          </w:p>
        </w:tc>
        <w:tc>
          <w:tcPr>
            <w:tcW w:w="1892" w:type="dxa"/>
            <w:tcMar>
              <w:top w:w="80" w:type="dxa"/>
              <w:left w:w="90" w:type="dxa"/>
              <w:bottom w:w="80" w:type="dxa"/>
              <w:right w:w="90" w:type="dxa"/>
            </w:tcMar>
            <w:vAlign w:val="center"/>
          </w:tcPr>
          <w:p w14:paraId="70E1904D">
            <w:pPr>
              <w:spacing w:before="0" w:after="0" w:line="228" w:lineRule="auto"/>
              <w:jc w:val="center"/>
            </w:pPr>
            <w:r>
              <w:rPr>
                <w:rFonts w:ascii="Noto Serif CJK SC" w:hAnsi="Noto Serif CJK SC" w:eastAsia="Noto Serif CJK SC" w:cs="Noto Serif CJK SC"/>
                <w:sz w:val="15"/>
              </w:rPr>
              <w:t>113</w:t>
            </w:r>
          </w:p>
        </w:tc>
        <w:tc>
          <w:tcPr>
            <w:tcW w:w="1892" w:type="dxa"/>
            <w:tcMar>
              <w:top w:w="80" w:type="dxa"/>
              <w:left w:w="90" w:type="dxa"/>
              <w:bottom w:w="80" w:type="dxa"/>
              <w:right w:w="90" w:type="dxa"/>
            </w:tcMar>
            <w:vAlign w:val="center"/>
          </w:tcPr>
          <w:p w14:paraId="43417976">
            <w:pPr>
              <w:spacing w:before="0" w:after="0" w:line="228" w:lineRule="auto"/>
              <w:jc w:val="center"/>
            </w:pPr>
            <w:r>
              <w:rPr>
                <w:rFonts w:ascii="Noto Serif CJK SC" w:hAnsi="Noto Serif CJK SC" w:eastAsia="Noto Serif CJK SC" w:cs="Noto Serif CJK SC"/>
                <w:sz w:val="15"/>
              </w:rPr>
              <w:t>14</w:t>
            </w:r>
          </w:p>
        </w:tc>
        <w:tc>
          <w:tcPr>
            <w:tcW w:w="1892" w:type="dxa"/>
            <w:tcMar>
              <w:top w:w="80" w:type="dxa"/>
              <w:left w:w="90" w:type="dxa"/>
              <w:bottom w:w="80" w:type="dxa"/>
              <w:right w:w="90" w:type="dxa"/>
            </w:tcMar>
            <w:vAlign w:val="center"/>
          </w:tcPr>
          <w:p w14:paraId="68AAAC44">
            <w:pPr>
              <w:spacing w:before="0" w:after="0" w:line="228" w:lineRule="auto"/>
              <w:jc w:val="center"/>
            </w:pPr>
            <w:r>
              <w:rPr>
                <w:rFonts w:ascii="Noto Serif CJK SC" w:hAnsi="Noto Serif CJK SC" w:eastAsia="Noto Serif CJK SC" w:cs="Noto Serif CJK SC"/>
                <w:sz w:val="15"/>
              </w:rPr>
              <w:t>88.98%</w:t>
            </w:r>
          </w:p>
        </w:tc>
      </w:tr>
      <w:tr w14:paraId="597A417F">
        <w:tblPrEx>
          <w:tblCellMar>
            <w:top w:w="0" w:type="dxa"/>
            <w:left w:w="108" w:type="dxa"/>
            <w:bottom w:w="0" w:type="dxa"/>
            <w:right w:w="108" w:type="dxa"/>
          </w:tblCellMar>
        </w:tblPrEx>
        <w:trPr>
          <w:jc w:val="center"/>
        </w:trPr>
        <w:tc>
          <w:tcPr>
            <w:tcW w:w="1892" w:type="dxa"/>
            <w:shd w:val="clear" w:color="auto" w:fill="FFF1F2"/>
            <w:tcMar>
              <w:top w:w="80" w:type="dxa"/>
              <w:left w:w="90" w:type="dxa"/>
              <w:bottom w:w="80" w:type="dxa"/>
              <w:right w:w="90" w:type="dxa"/>
            </w:tcMar>
            <w:vAlign w:val="center"/>
          </w:tcPr>
          <w:p w14:paraId="61A814C3">
            <w:pPr>
              <w:spacing w:before="0" w:after="0" w:line="228" w:lineRule="auto"/>
              <w:jc w:val="center"/>
            </w:pPr>
            <w:r>
              <w:rPr>
                <w:rFonts w:ascii="Noto Serif CJK SC" w:hAnsi="Noto Serif CJK SC" w:eastAsia="Noto Serif CJK SC" w:cs="Noto Serif CJK SC"/>
                <w:sz w:val="15"/>
              </w:rPr>
              <w:t>抖音</w:t>
            </w:r>
          </w:p>
        </w:tc>
        <w:tc>
          <w:tcPr>
            <w:tcW w:w="1892" w:type="dxa"/>
            <w:tcMar>
              <w:top w:w="80" w:type="dxa"/>
              <w:left w:w="90" w:type="dxa"/>
              <w:bottom w:w="80" w:type="dxa"/>
              <w:right w:w="90" w:type="dxa"/>
            </w:tcMar>
            <w:vAlign w:val="center"/>
          </w:tcPr>
          <w:p w14:paraId="11EC9830">
            <w:pPr>
              <w:spacing w:before="0" w:after="0" w:line="228" w:lineRule="auto"/>
              <w:jc w:val="center"/>
            </w:pPr>
            <w:r>
              <w:rPr>
                <w:rFonts w:ascii="Noto Serif CJK SC" w:hAnsi="Noto Serif CJK SC" w:eastAsia="Noto Serif CJK SC" w:cs="Noto Serif CJK SC"/>
                <w:sz w:val="15"/>
              </w:rPr>
              <w:t>73</w:t>
            </w:r>
          </w:p>
        </w:tc>
        <w:tc>
          <w:tcPr>
            <w:tcW w:w="1892" w:type="dxa"/>
            <w:tcMar>
              <w:top w:w="80" w:type="dxa"/>
              <w:left w:w="90" w:type="dxa"/>
              <w:bottom w:w="80" w:type="dxa"/>
              <w:right w:w="90" w:type="dxa"/>
            </w:tcMar>
            <w:vAlign w:val="center"/>
          </w:tcPr>
          <w:p w14:paraId="18B273C2">
            <w:pPr>
              <w:spacing w:before="0" w:after="0" w:line="228" w:lineRule="auto"/>
              <w:jc w:val="center"/>
            </w:pPr>
            <w:r>
              <w:rPr>
                <w:rFonts w:ascii="Noto Serif CJK SC" w:hAnsi="Noto Serif CJK SC" w:eastAsia="Noto Serif CJK SC" w:cs="Noto Serif CJK SC"/>
                <w:sz w:val="15"/>
              </w:rPr>
              <w:t>67</w:t>
            </w:r>
          </w:p>
        </w:tc>
        <w:tc>
          <w:tcPr>
            <w:tcW w:w="1892" w:type="dxa"/>
            <w:tcMar>
              <w:top w:w="80" w:type="dxa"/>
              <w:left w:w="90" w:type="dxa"/>
              <w:bottom w:w="80" w:type="dxa"/>
              <w:right w:w="90" w:type="dxa"/>
            </w:tcMar>
            <w:vAlign w:val="center"/>
          </w:tcPr>
          <w:p w14:paraId="569D7D59">
            <w:pPr>
              <w:spacing w:before="0" w:after="0" w:line="228" w:lineRule="auto"/>
              <w:jc w:val="center"/>
            </w:pPr>
            <w:r>
              <w:rPr>
                <w:rFonts w:ascii="Noto Serif CJK SC" w:hAnsi="Noto Serif CJK SC" w:eastAsia="Noto Serif CJK SC" w:cs="Noto Serif CJK SC"/>
                <w:sz w:val="15"/>
              </w:rPr>
              <w:t>6</w:t>
            </w:r>
          </w:p>
        </w:tc>
        <w:tc>
          <w:tcPr>
            <w:tcW w:w="1892" w:type="dxa"/>
            <w:tcMar>
              <w:top w:w="80" w:type="dxa"/>
              <w:left w:w="90" w:type="dxa"/>
              <w:bottom w:w="80" w:type="dxa"/>
              <w:right w:w="90" w:type="dxa"/>
            </w:tcMar>
            <w:vAlign w:val="center"/>
          </w:tcPr>
          <w:p w14:paraId="53CB97E8">
            <w:pPr>
              <w:spacing w:before="0" w:after="0" w:line="228" w:lineRule="auto"/>
              <w:jc w:val="center"/>
            </w:pPr>
            <w:r>
              <w:rPr>
                <w:rFonts w:ascii="Noto Serif CJK SC" w:hAnsi="Noto Serif CJK SC" w:eastAsia="Noto Serif CJK SC" w:cs="Noto Serif CJK SC"/>
                <w:sz w:val="15"/>
              </w:rPr>
              <w:t>91.78%</w:t>
            </w:r>
          </w:p>
        </w:tc>
      </w:tr>
      <w:tr w14:paraId="4CF4B9F1">
        <w:tblPrEx>
          <w:tblCellMar>
            <w:top w:w="0" w:type="dxa"/>
            <w:left w:w="108" w:type="dxa"/>
            <w:bottom w:w="0" w:type="dxa"/>
            <w:right w:w="108" w:type="dxa"/>
          </w:tblCellMar>
        </w:tblPrEx>
        <w:trPr>
          <w:jc w:val="center"/>
        </w:trPr>
        <w:tc>
          <w:tcPr>
            <w:tcW w:w="1892" w:type="dxa"/>
            <w:shd w:val="clear" w:color="auto" w:fill="FFF1F2"/>
            <w:tcMar>
              <w:top w:w="80" w:type="dxa"/>
              <w:left w:w="90" w:type="dxa"/>
              <w:bottom w:w="80" w:type="dxa"/>
              <w:right w:w="90" w:type="dxa"/>
            </w:tcMar>
            <w:vAlign w:val="center"/>
          </w:tcPr>
          <w:p w14:paraId="25DE26C4">
            <w:pPr>
              <w:spacing w:before="0" w:after="0" w:line="228" w:lineRule="auto"/>
              <w:jc w:val="center"/>
            </w:pPr>
            <w:r>
              <w:rPr>
                <w:rFonts w:ascii="Noto Serif CJK SC" w:hAnsi="Noto Serif CJK SC" w:eastAsia="Noto Serif CJK SC" w:cs="Noto Serif CJK SC"/>
                <w:sz w:val="15"/>
              </w:rPr>
              <w:t>小红书</w:t>
            </w:r>
          </w:p>
        </w:tc>
        <w:tc>
          <w:tcPr>
            <w:tcW w:w="1892" w:type="dxa"/>
            <w:tcMar>
              <w:top w:w="80" w:type="dxa"/>
              <w:left w:w="90" w:type="dxa"/>
              <w:bottom w:w="80" w:type="dxa"/>
              <w:right w:w="90" w:type="dxa"/>
            </w:tcMar>
            <w:vAlign w:val="center"/>
          </w:tcPr>
          <w:p w14:paraId="1CE39D4C">
            <w:pPr>
              <w:spacing w:before="0" w:after="0" w:line="228" w:lineRule="auto"/>
              <w:jc w:val="center"/>
            </w:pPr>
            <w:r>
              <w:rPr>
                <w:rFonts w:ascii="Noto Serif CJK SC" w:hAnsi="Noto Serif CJK SC" w:eastAsia="Noto Serif CJK SC" w:cs="Noto Serif CJK SC"/>
                <w:sz w:val="15"/>
              </w:rPr>
              <w:t>109</w:t>
            </w:r>
          </w:p>
        </w:tc>
        <w:tc>
          <w:tcPr>
            <w:tcW w:w="1892" w:type="dxa"/>
            <w:tcMar>
              <w:top w:w="80" w:type="dxa"/>
              <w:left w:w="90" w:type="dxa"/>
              <w:bottom w:w="80" w:type="dxa"/>
              <w:right w:w="90" w:type="dxa"/>
            </w:tcMar>
            <w:vAlign w:val="center"/>
          </w:tcPr>
          <w:p w14:paraId="33B28352">
            <w:pPr>
              <w:spacing w:before="0" w:after="0" w:line="228" w:lineRule="auto"/>
              <w:jc w:val="center"/>
            </w:pPr>
            <w:r>
              <w:rPr>
                <w:rFonts w:ascii="Noto Serif CJK SC" w:hAnsi="Noto Serif CJK SC" w:eastAsia="Noto Serif CJK SC" w:cs="Noto Serif CJK SC"/>
                <w:sz w:val="15"/>
              </w:rPr>
              <w:t>109</w:t>
            </w:r>
          </w:p>
        </w:tc>
        <w:tc>
          <w:tcPr>
            <w:tcW w:w="1892" w:type="dxa"/>
            <w:tcMar>
              <w:top w:w="80" w:type="dxa"/>
              <w:left w:w="90" w:type="dxa"/>
              <w:bottom w:w="80" w:type="dxa"/>
              <w:right w:w="90" w:type="dxa"/>
            </w:tcMar>
            <w:vAlign w:val="center"/>
          </w:tcPr>
          <w:p w14:paraId="5D8FB7FE">
            <w:pPr>
              <w:spacing w:before="0" w:after="0" w:line="228" w:lineRule="auto"/>
              <w:jc w:val="center"/>
            </w:pPr>
            <w:r>
              <w:rPr>
                <w:rFonts w:ascii="Noto Serif CJK SC" w:hAnsi="Noto Serif CJK SC" w:eastAsia="Noto Serif CJK SC" w:cs="Noto Serif CJK SC"/>
                <w:sz w:val="15"/>
              </w:rPr>
              <w:t>0</w:t>
            </w:r>
          </w:p>
        </w:tc>
        <w:tc>
          <w:tcPr>
            <w:tcW w:w="1892" w:type="dxa"/>
            <w:tcMar>
              <w:top w:w="80" w:type="dxa"/>
              <w:left w:w="90" w:type="dxa"/>
              <w:bottom w:w="80" w:type="dxa"/>
              <w:right w:w="90" w:type="dxa"/>
            </w:tcMar>
            <w:vAlign w:val="center"/>
          </w:tcPr>
          <w:p w14:paraId="69226969">
            <w:pPr>
              <w:spacing w:before="0" w:after="0" w:line="228" w:lineRule="auto"/>
              <w:jc w:val="center"/>
            </w:pPr>
            <w:r>
              <w:rPr>
                <w:rFonts w:ascii="Noto Serif CJK SC" w:hAnsi="Noto Serif CJK SC" w:eastAsia="Noto Serif CJK SC" w:cs="Noto Serif CJK SC"/>
                <w:sz w:val="15"/>
              </w:rPr>
              <w:t>100.00%</w:t>
            </w:r>
          </w:p>
        </w:tc>
      </w:tr>
      <w:tr w14:paraId="624A3C6F">
        <w:tblPrEx>
          <w:tblCellMar>
            <w:top w:w="0" w:type="dxa"/>
            <w:left w:w="108" w:type="dxa"/>
            <w:bottom w:w="0" w:type="dxa"/>
            <w:right w:w="108" w:type="dxa"/>
          </w:tblCellMar>
        </w:tblPrEx>
        <w:trPr>
          <w:jc w:val="center"/>
        </w:trPr>
        <w:tc>
          <w:tcPr>
            <w:tcW w:w="1892" w:type="dxa"/>
            <w:shd w:val="clear" w:color="auto" w:fill="FFF1F2"/>
            <w:tcMar>
              <w:top w:w="80" w:type="dxa"/>
              <w:left w:w="90" w:type="dxa"/>
              <w:bottom w:w="80" w:type="dxa"/>
              <w:right w:w="90" w:type="dxa"/>
            </w:tcMar>
            <w:vAlign w:val="center"/>
          </w:tcPr>
          <w:p w14:paraId="126FAA85">
            <w:pPr>
              <w:spacing w:before="0" w:after="0" w:line="228" w:lineRule="auto"/>
              <w:jc w:val="center"/>
            </w:pPr>
            <w:r>
              <w:rPr>
                <w:rFonts w:ascii="Noto Serif CJK SC" w:hAnsi="Noto Serif CJK SC" w:eastAsia="Noto Serif CJK SC" w:cs="Noto Serif CJK SC"/>
                <w:sz w:val="15"/>
              </w:rPr>
              <w:t>微博</w:t>
            </w:r>
          </w:p>
        </w:tc>
        <w:tc>
          <w:tcPr>
            <w:tcW w:w="1892" w:type="dxa"/>
            <w:tcMar>
              <w:top w:w="80" w:type="dxa"/>
              <w:left w:w="90" w:type="dxa"/>
              <w:bottom w:w="80" w:type="dxa"/>
              <w:right w:w="90" w:type="dxa"/>
            </w:tcMar>
            <w:vAlign w:val="center"/>
          </w:tcPr>
          <w:p w14:paraId="6AFD1161">
            <w:pPr>
              <w:spacing w:before="0" w:after="0" w:line="228" w:lineRule="auto"/>
              <w:jc w:val="center"/>
            </w:pPr>
            <w:r>
              <w:rPr>
                <w:rFonts w:ascii="Noto Serif CJK SC" w:hAnsi="Noto Serif CJK SC" w:eastAsia="Noto Serif CJK SC" w:cs="Noto Serif CJK SC"/>
                <w:sz w:val="15"/>
              </w:rPr>
              <w:t>90</w:t>
            </w:r>
          </w:p>
        </w:tc>
        <w:tc>
          <w:tcPr>
            <w:tcW w:w="1892" w:type="dxa"/>
            <w:tcMar>
              <w:top w:w="80" w:type="dxa"/>
              <w:left w:w="90" w:type="dxa"/>
              <w:bottom w:w="80" w:type="dxa"/>
              <w:right w:w="90" w:type="dxa"/>
            </w:tcMar>
            <w:vAlign w:val="center"/>
          </w:tcPr>
          <w:p w14:paraId="5CC20DC2">
            <w:pPr>
              <w:spacing w:before="0" w:after="0" w:line="228" w:lineRule="auto"/>
              <w:jc w:val="center"/>
            </w:pPr>
            <w:r>
              <w:rPr>
                <w:rFonts w:ascii="Noto Serif CJK SC" w:hAnsi="Noto Serif CJK SC" w:eastAsia="Noto Serif CJK SC" w:cs="Noto Serif CJK SC"/>
                <w:sz w:val="15"/>
              </w:rPr>
              <w:t>90</w:t>
            </w:r>
          </w:p>
        </w:tc>
        <w:tc>
          <w:tcPr>
            <w:tcW w:w="1892" w:type="dxa"/>
            <w:tcMar>
              <w:top w:w="80" w:type="dxa"/>
              <w:left w:w="90" w:type="dxa"/>
              <w:bottom w:w="80" w:type="dxa"/>
              <w:right w:w="90" w:type="dxa"/>
            </w:tcMar>
            <w:vAlign w:val="center"/>
          </w:tcPr>
          <w:p w14:paraId="306307F5">
            <w:pPr>
              <w:spacing w:before="0" w:after="0" w:line="228" w:lineRule="auto"/>
              <w:jc w:val="center"/>
            </w:pPr>
            <w:r>
              <w:rPr>
                <w:rFonts w:ascii="Noto Serif CJK SC" w:hAnsi="Noto Serif CJK SC" w:eastAsia="Noto Serif CJK SC" w:cs="Noto Serif CJK SC"/>
                <w:sz w:val="15"/>
              </w:rPr>
              <w:t>0</w:t>
            </w:r>
          </w:p>
        </w:tc>
        <w:tc>
          <w:tcPr>
            <w:tcW w:w="1892" w:type="dxa"/>
            <w:tcMar>
              <w:top w:w="80" w:type="dxa"/>
              <w:left w:w="90" w:type="dxa"/>
              <w:bottom w:w="80" w:type="dxa"/>
              <w:right w:w="90" w:type="dxa"/>
            </w:tcMar>
            <w:vAlign w:val="center"/>
          </w:tcPr>
          <w:p w14:paraId="1D3202A2">
            <w:pPr>
              <w:spacing w:before="0" w:after="0" w:line="228" w:lineRule="auto"/>
              <w:jc w:val="center"/>
            </w:pPr>
            <w:r>
              <w:rPr>
                <w:rFonts w:ascii="Noto Serif CJK SC" w:hAnsi="Noto Serif CJK SC" w:eastAsia="Noto Serif CJK SC" w:cs="Noto Serif CJK SC"/>
                <w:sz w:val="15"/>
              </w:rPr>
              <w:t>100.00%</w:t>
            </w:r>
          </w:p>
        </w:tc>
      </w:tr>
      <w:tr w14:paraId="353A8A15">
        <w:tblPrEx>
          <w:tblCellMar>
            <w:top w:w="0" w:type="dxa"/>
            <w:left w:w="108" w:type="dxa"/>
            <w:bottom w:w="0" w:type="dxa"/>
            <w:right w:w="108" w:type="dxa"/>
          </w:tblCellMar>
        </w:tblPrEx>
        <w:trPr>
          <w:jc w:val="center"/>
        </w:trPr>
        <w:tc>
          <w:tcPr>
            <w:tcW w:w="1892" w:type="dxa"/>
            <w:shd w:val="clear" w:color="auto" w:fill="FFF1F2"/>
            <w:tcMar>
              <w:top w:w="80" w:type="dxa"/>
              <w:left w:w="90" w:type="dxa"/>
              <w:bottom w:w="80" w:type="dxa"/>
              <w:right w:w="90" w:type="dxa"/>
            </w:tcMar>
            <w:vAlign w:val="center"/>
          </w:tcPr>
          <w:p w14:paraId="77EA5E12">
            <w:pPr>
              <w:spacing w:before="0" w:after="0" w:line="228" w:lineRule="auto"/>
              <w:jc w:val="center"/>
            </w:pPr>
            <w:r>
              <w:rPr>
                <w:rFonts w:ascii="Noto Serif CJK SC" w:hAnsi="Noto Serif CJK SC" w:eastAsia="Noto Serif CJK SC" w:cs="Noto Serif CJK SC"/>
                <w:sz w:val="15"/>
              </w:rPr>
              <w:t>闲鱼</w:t>
            </w:r>
          </w:p>
        </w:tc>
        <w:tc>
          <w:tcPr>
            <w:tcW w:w="1892" w:type="dxa"/>
            <w:tcMar>
              <w:top w:w="80" w:type="dxa"/>
              <w:left w:w="90" w:type="dxa"/>
              <w:bottom w:w="80" w:type="dxa"/>
              <w:right w:w="90" w:type="dxa"/>
            </w:tcMar>
            <w:vAlign w:val="center"/>
          </w:tcPr>
          <w:p w14:paraId="64C06550">
            <w:pPr>
              <w:spacing w:before="0" w:after="0" w:line="228" w:lineRule="auto"/>
              <w:jc w:val="center"/>
            </w:pPr>
            <w:r>
              <w:rPr>
                <w:rFonts w:ascii="Noto Serif CJK SC" w:hAnsi="Noto Serif CJK SC" w:eastAsia="Noto Serif CJK SC" w:cs="Noto Serif CJK SC"/>
                <w:sz w:val="15"/>
              </w:rPr>
              <w:t>41</w:t>
            </w:r>
          </w:p>
        </w:tc>
        <w:tc>
          <w:tcPr>
            <w:tcW w:w="1892" w:type="dxa"/>
            <w:tcMar>
              <w:top w:w="80" w:type="dxa"/>
              <w:left w:w="90" w:type="dxa"/>
              <w:bottom w:w="80" w:type="dxa"/>
              <w:right w:w="90" w:type="dxa"/>
            </w:tcMar>
            <w:vAlign w:val="center"/>
          </w:tcPr>
          <w:p w14:paraId="01DCE74B">
            <w:pPr>
              <w:spacing w:before="0" w:after="0" w:line="228" w:lineRule="auto"/>
              <w:jc w:val="center"/>
            </w:pPr>
            <w:r>
              <w:rPr>
                <w:rFonts w:ascii="Noto Serif CJK SC" w:hAnsi="Noto Serif CJK SC" w:eastAsia="Noto Serif CJK SC" w:cs="Noto Serif CJK SC"/>
                <w:sz w:val="15"/>
              </w:rPr>
              <w:t>39</w:t>
            </w:r>
          </w:p>
        </w:tc>
        <w:tc>
          <w:tcPr>
            <w:tcW w:w="1892" w:type="dxa"/>
            <w:tcMar>
              <w:top w:w="80" w:type="dxa"/>
              <w:left w:w="90" w:type="dxa"/>
              <w:bottom w:w="80" w:type="dxa"/>
              <w:right w:w="90" w:type="dxa"/>
            </w:tcMar>
            <w:vAlign w:val="center"/>
          </w:tcPr>
          <w:p w14:paraId="62FB88D8">
            <w:pPr>
              <w:spacing w:before="0" w:after="0" w:line="228" w:lineRule="auto"/>
              <w:jc w:val="center"/>
            </w:pPr>
            <w:r>
              <w:rPr>
                <w:rFonts w:ascii="Noto Serif CJK SC" w:hAnsi="Noto Serif CJK SC" w:eastAsia="Noto Serif CJK SC" w:cs="Noto Serif CJK SC"/>
                <w:sz w:val="15"/>
              </w:rPr>
              <w:t>2</w:t>
            </w:r>
          </w:p>
        </w:tc>
        <w:tc>
          <w:tcPr>
            <w:tcW w:w="1892" w:type="dxa"/>
            <w:tcMar>
              <w:top w:w="80" w:type="dxa"/>
              <w:left w:w="90" w:type="dxa"/>
              <w:bottom w:w="80" w:type="dxa"/>
              <w:right w:w="90" w:type="dxa"/>
            </w:tcMar>
            <w:vAlign w:val="center"/>
          </w:tcPr>
          <w:p w14:paraId="4CD1925C">
            <w:pPr>
              <w:spacing w:before="0" w:after="0" w:line="228" w:lineRule="auto"/>
              <w:jc w:val="center"/>
            </w:pPr>
            <w:r>
              <w:rPr>
                <w:rFonts w:ascii="Noto Serif CJK SC" w:hAnsi="Noto Serif CJK SC" w:eastAsia="Noto Serif CJK SC" w:cs="Noto Serif CJK SC"/>
                <w:sz w:val="15"/>
              </w:rPr>
              <w:t>95.12%</w:t>
            </w:r>
          </w:p>
        </w:tc>
      </w:tr>
    </w:tbl>
    <w:p w14:paraId="65493FC4">
      <w:pPr>
        <w:keepNext w:val="0"/>
        <w:spacing w:after="0"/>
        <w:jc w:val="center"/>
      </w:pPr>
      <w:r>
        <w:rPr>
          <w:rFonts w:ascii="Noto Serif CJK SC" w:hAnsi="Noto Serif CJK SC" w:eastAsia="Noto Serif CJK SC" w:cs="Noto Serif CJK SC"/>
          <w:sz w:val="17"/>
        </w:rPr>
        <w:t>表 C1  实验工作簿提供的回复成功/失败计数</w:t>
      </w:r>
    </w:p>
    <w:sectPr>
      <w:headerReference r:id="rId5" w:type="default"/>
      <w:footerReference r:id="rId6" w:type="default"/>
      <w:pgSz w:w="11909" w:h="16834"/>
      <w:pgMar w:top="1037" w:right="1224" w:bottom="1037"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Noto Serif CJK SC">
    <w:altName w:val="FFont-Family"/>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Noto Sans CJK SC">
    <w:altName w:val="FFont-Family"/>
    <w:panose1 w:val="00000000000000000000"/>
    <w:charset w:val="00"/>
    <w:family w:val="auto"/>
    <w:pitch w:val="default"/>
    <w:sig w:usb0="00000000" w:usb1="00000000" w:usb2="00000000" w:usb3="00000000" w:csb0="00000000"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A900BB">
    <w:pPr>
      <w:pStyle w:val="24"/>
      <w:jc w:val="center"/>
    </w:pPr>
    <w:r>
      <w:rPr>
        <w:rFonts w:ascii="Noto Serif CJK SC" w:hAnsi="Noto Serif CJK SC" w:eastAsia="Noto Serif CJK SC" w:cs="Noto Serif CJK SC"/>
      </w:rPr>
      <w:fldChar w:fldCharType="begin"/>
    </w:r>
    <w:r>
      <w:rPr>
        <w:rFonts w:ascii="Noto Serif CJK SC" w:hAnsi="Noto Serif CJK SC" w:eastAsia="Noto Serif CJK SC" w:cs="Noto Serif CJK SC"/>
      </w:rPr>
      <w:instrText xml:space="preserve"> PAGE </w:instrText>
    </w:r>
    <w:r>
      <w:rPr>
        <w:rFonts w:ascii="Noto Serif CJK SC" w:hAnsi="Noto Serif CJK SC" w:eastAsia="Noto Serif CJK SC" w:cs="Noto Serif CJK SC"/>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9C61B7">
    <w:pPr>
      <w:pStyle w:val="25"/>
      <w:jc w:val="right"/>
    </w:pPr>
    <w:r>
      <w:rPr>
        <w:rFonts w:ascii="Noto Serif CJK SC" w:hAnsi="Noto Serif CJK SC" w:eastAsia="Noto Serif CJK SC" w:cs="Noto Serif CJK SC"/>
        <w:b w:val="0"/>
        <w:i/>
        <w:color w:val="5A646E"/>
        <w:sz w:val="17"/>
      </w:rPr>
      <w:t>BiliGo V3 Ultra 技术报告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EF5CBC"/>
    <w:rsid w:val="08034F89"/>
    <w:rsid w:val="26CA7AA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Noto Serif CJK SC" w:hAnsi="Noto Serif CJK SC" w:eastAsia="Noto Serif CJK SC" w:cstheme="minorBidi"/>
      <w:sz w:val="21"/>
      <w:szCs w:val="22"/>
      <w:lang w:val="en-US" w:eastAsia="en-US" w:bidi="ar-SA"/>
    </w:rPr>
  </w:style>
  <w:style w:type="paragraph" w:styleId="3">
    <w:name w:val="heading 1"/>
    <w:basedOn w:val="1"/>
    <w:next w:val="1"/>
    <w:link w:val="138"/>
    <w:qFormat/>
    <w:uiPriority w:val="9"/>
    <w:pPr>
      <w:keepNext/>
      <w:keepLines/>
      <w:spacing w:before="200" w:after="80"/>
      <w:outlineLvl w:val="0"/>
    </w:pPr>
    <w:rPr>
      <w:rFonts w:asciiTheme="majorHAnsi" w:hAnsiTheme="majorHAnsi" w:eastAsiaTheme="majorEastAsia" w:cstheme="majorBidi"/>
      <w:b/>
      <w:bCs/>
      <w:color w:val="263238"/>
      <w:sz w:val="28"/>
      <w:szCs w:val="28"/>
    </w:rPr>
  </w:style>
  <w:style w:type="paragraph" w:styleId="4">
    <w:name w:val="heading 2"/>
    <w:basedOn w:val="1"/>
    <w:next w:val="1"/>
    <w:link w:val="139"/>
    <w:unhideWhenUsed/>
    <w:qFormat/>
    <w:uiPriority w:val="9"/>
    <w:pPr>
      <w:keepNext/>
      <w:keepLines/>
      <w:spacing w:before="200" w:after="80"/>
      <w:outlineLvl w:val="1"/>
    </w:pPr>
    <w:rPr>
      <w:rFonts w:asciiTheme="majorHAnsi" w:hAnsiTheme="majorHAnsi" w:eastAsiaTheme="majorEastAsia" w:cstheme="majorBidi"/>
      <w:b/>
      <w:bCs/>
      <w:color w:val="263238"/>
      <w:sz w:val="24"/>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炽阳001 / BiliGo Project</dc:creator>
  <dc:description>中文版技术报告，基于 2026-09-04 实验数据。</dc:description>
  <cp:keywords>BiliGo, benchmark, AI, messaging automation, RAG, Bilibili, Douyin, Xiaohongshu, Weibo, Xianyu</cp:keywords>
  <cp:lastModifiedBy>30832</cp:lastModifiedBy>
  <dcterms:modified xsi:type="dcterms:W3CDTF">2026-09-04T13:46:19Z</dcterms:modified>
  <dc:subject>技术报告与初步基准评测</dc:subject>
  <dc:title>BiliGo V3 Ultra：面向多平台的 AI 私信自动回复系统</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BF58552E4EDF4FEC8344E05B3F8CB60F_12</vt:lpwstr>
  </property>
</Properties>
</file>